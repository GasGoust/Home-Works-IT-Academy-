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BF2DA">
      <w:pPr>
        <w:numPr>
          <w:ilvl w:val="0"/>
          <w:numId w:val="0"/>
        </w:numPr>
        <w:ind w:left="708" w:firstLine="708"/>
        <w:rPr>
          <w:rFonts w:ascii="Arial" w:hAnsi="Arial"/>
          <w:sz w:val="28"/>
          <w:szCs w:val="28"/>
          <w:lang w:val="ru-RU"/>
        </w:rPr>
      </w:pPr>
      <w:r>
        <w:rPr>
          <w:rFonts w:ascii="Arial" w:hAnsi="Arial"/>
          <w:sz w:val="28"/>
          <w:szCs w:val="28"/>
          <w:lang w:val="en-US"/>
        </w:rPr>
        <w:t xml:space="preserve">this -  </w:t>
      </w:r>
      <w:r>
        <w:fldChar w:fldCharType="begin"/>
      </w:r>
      <w:r>
        <w:instrText xml:space="preserve"> HYPERLINK "https://habr.com/ru/articles/515356/" \h </w:instrText>
      </w:r>
      <w:r>
        <w:fldChar w:fldCharType="separate"/>
      </w:r>
      <w:r>
        <w:rPr>
          <w:rFonts w:ascii="Arial" w:hAnsi="Arial"/>
          <w:sz w:val="28"/>
          <w:szCs w:val="28"/>
          <w:lang w:val="ru-RU"/>
        </w:rPr>
        <w:t>https://habr.com/ru/articles/515356/</w:t>
      </w:r>
      <w:r>
        <w:rPr>
          <w:rFonts w:ascii="Arial" w:hAnsi="Arial"/>
          <w:sz w:val="28"/>
          <w:szCs w:val="28"/>
          <w:lang w:val="ru-RU"/>
        </w:rPr>
        <w:fldChar w:fldCharType="end"/>
      </w:r>
    </w:p>
    <w:p w14:paraId="3A391330">
      <w:pPr>
        <w:numPr>
          <w:ilvl w:val="0"/>
          <w:numId w:val="0"/>
        </w:numPr>
        <w:ind w:left="708" w:firstLine="708"/>
        <w:rPr>
          <w:rFonts w:ascii="Arial" w:hAnsi="Arial"/>
          <w:sz w:val="28"/>
          <w:szCs w:val="28"/>
          <w:lang w:val="ru-RU"/>
        </w:rPr>
      </w:pPr>
    </w:p>
    <w:p w14:paraId="10B70B08">
      <w:pPr>
        <w:numPr>
          <w:ilvl w:val="0"/>
          <w:numId w:val="0"/>
        </w:numPr>
        <w:ind w:left="708" w:firstLine="708"/>
        <w:rPr>
          <w:rFonts w:ascii="Arial" w:hAnsi="Arial"/>
          <w:sz w:val="28"/>
          <w:szCs w:val="28"/>
          <w:lang w:val="en-US"/>
        </w:rPr>
      </w:pPr>
      <w:r>
        <w:rPr>
          <w:rFonts w:ascii="Arial" w:hAnsi="Arial"/>
          <w:sz w:val="28"/>
          <w:szCs w:val="28"/>
          <w:lang w:val="en-US"/>
        </w:rPr>
        <w:t xml:space="preserve">Array methods - </w:t>
      </w:r>
      <w:r>
        <w:fldChar w:fldCharType="begin"/>
      </w:r>
      <w:r>
        <w:instrText xml:space="preserve"> HYPERLINK "https://learn.javascript.ru/array-methods" \h </w:instrText>
      </w:r>
      <w:r>
        <w:fldChar w:fldCharType="separate"/>
      </w:r>
      <w:r>
        <w:rPr>
          <w:rFonts w:ascii="Arial" w:hAnsi="Arial"/>
          <w:sz w:val="28"/>
          <w:szCs w:val="28"/>
          <w:lang w:val="en-US"/>
        </w:rPr>
        <w:t>https://learn.javascript.ru/array-methods</w:t>
      </w:r>
      <w:r>
        <w:rPr>
          <w:rFonts w:ascii="Arial" w:hAnsi="Arial"/>
          <w:sz w:val="28"/>
          <w:szCs w:val="28"/>
          <w:lang w:val="en-US"/>
        </w:rPr>
        <w:fldChar w:fldCharType="end"/>
      </w:r>
    </w:p>
    <w:p w14:paraId="2BEF2DC6">
      <w:pPr>
        <w:numPr>
          <w:ilvl w:val="0"/>
          <w:numId w:val="0"/>
        </w:numPr>
        <w:ind w:left="708" w:firstLine="708"/>
        <w:rPr>
          <w:rFonts w:ascii="Arial" w:hAnsi="Arial"/>
          <w:sz w:val="28"/>
          <w:szCs w:val="28"/>
          <w:lang w:val="en-US"/>
        </w:rPr>
      </w:pPr>
    </w:p>
    <w:p w14:paraId="7B10CAB8">
      <w:pPr>
        <w:numPr>
          <w:ilvl w:val="0"/>
          <w:numId w:val="0"/>
        </w:numPr>
        <w:ind w:left="708" w:firstLine="708"/>
        <w:rPr>
          <w:rFonts w:ascii="Arial" w:hAnsi="Arial"/>
          <w:sz w:val="28"/>
          <w:szCs w:val="28"/>
          <w:lang w:val="ru-RU"/>
        </w:rPr>
      </w:pPr>
      <w:r>
        <w:rPr>
          <w:rFonts w:ascii="Arial" w:hAnsi="Arial"/>
          <w:sz w:val="28"/>
          <w:szCs w:val="28"/>
          <w:lang w:val="ru-RU"/>
        </w:rPr>
        <w:t xml:space="preserve">Стрелочные функции - </w:t>
      </w:r>
      <w:r>
        <w:fldChar w:fldCharType="begin"/>
      </w:r>
      <w:r>
        <w:instrText xml:space="preserve"> HYPERLINK "https://learn.javascript.ru/arrow-functions-basics" \h </w:instrText>
      </w:r>
      <w:r>
        <w:fldChar w:fldCharType="separate"/>
      </w:r>
      <w:r>
        <w:rPr>
          <w:rFonts w:ascii="Arial" w:hAnsi="Arial"/>
          <w:sz w:val="28"/>
          <w:szCs w:val="28"/>
          <w:lang w:val="ru-RU"/>
        </w:rPr>
        <w:t>https://learn.javascript.ru/arrow-functions-basics</w:t>
      </w:r>
      <w:r>
        <w:rPr>
          <w:rFonts w:ascii="Arial" w:hAnsi="Arial"/>
          <w:sz w:val="28"/>
          <w:szCs w:val="28"/>
          <w:lang w:val="ru-RU"/>
        </w:rPr>
        <w:fldChar w:fldCharType="end"/>
      </w:r>
    </w:p>
    <w:p w14:paraId="0634ABD6">
      <w:pPr>
        <w:numPr>
          <w:ilvl w:val="0"/>
          <w:numId w:val="0"/>
        </w:numPr>
        <w:ind w:left="708" w:firstLine="708"/>
        <w:rPr>
          <w:rFonts w:ascii="Arial" w:hAnsi="Arial"/>
          <w:sz w:val="28"/>
          <w:szCs w:val="28"/>
          <w:lang w:val="ru-RU"/>
        </w:rPr>
      </w:pPr>
    </w:p>
    <w:p w14:paraId="6ED70D8F">
      <w:pPr>
        <w:numPr>
          <w:ilvl w:val="0"/>
          <w:numId w:val="0"/>
        </w:numPr>
        <w:ind w:left="708" w:firstLine="708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40"/>
          <w:szCs w:val="40"/>
          <w:lang w:val="en-US"/>
        </w:rPr>
        <w:t>Array</w:t>
      </w:r>
    </w:p>
    <w:p w14:paraId="1BCF9024">
      <w:pPr>
        <w:numPr>
          <w:ilvl w:val="0"/>
          <w:numId w:val="0"/>
        </w:numPr>
        <w:ind w:left="0" w:firstLine="0"/>
        <w:rPr>
          <w:rFonts w:ascii="Arial" w:hAnsi="Arial" w:cs="Arial"/>
          <w:sz w:val="28"/>
          <w:szCs w:val="28"/>
          <w:lang w:val="en-US"/>
        </w:rPr>
      </w:pPr>
    </w:p>
    <w:p w14:paraId="718FF87B">
      <w:pPr>
        <w:numPr>
          <w:ilvl w:val="0"/>
          <w:numId w:val="0"/>
        </w:numPr>
        <w:rPr>
          <w:rFonts w:hint="default" w:ascii="Arial" w:hAnsi="Arial"/>
          <w:i/>
          <w:iCs/>
          <w:sz w:val="28"/>
          <w:szCs w:val="28"/>
          <w:lang w:val="en-US"/>
        </w:rPr>
      </w:pPr>
    </w:p>
    <w:p w14:paraId="4577C8A6">
      <w:pPr>
        <w:numPr>
          <w:ilvl w:val="0"/>
          <w:numId w:val="1"/>
        </w:numPr>
        <w:rPr>
          <w:rFonts w:ascii="Arial" w:hAnsi="Arial"/>
          <w:i/>
          <w:iCs/>
          <w:sz w:val="28"/>
          <w:szCs w:val="28"/>
          <w:u w:val="single"/>
          <w:lang w:val="en-US"/>
        </w:rPr>
      </w:pPr>
      <w:r>
        <w:rPr>
          <w:rFonts w:hint="default" w:ascii="Arial" w:hAnsi="Arial"/>
          <w:i/>
          <w:iCs/>
          <w:sz w:val="28"/>
          <w:szCs w:val="28"/>
          <w:u w:val="single"/>
          <w:lang w:val="en-US"/>
        </w:rPr>
        <w:t>join(разделитель)</w:t>
      </w:r>
    </w:p>
    <w:p w14:paraId="65793DB1">
      <w:pPr>
        <w:widowControl/>
        <w:numPr>
          <w:numId w:val="0"/>
        </w:numPr>
        <w:tabs>
          <w:tab w:val="left" w:pos="0"/>
        </w:tabs>
        <w:suppressAutoHyphens/>
        <w:bidi w:val="0"/>
        <w:spacing w:before="0" w:after="0"/>
        <w:jc w:val="left"/>
        <w:rPr>
          <w:rFonts w:ascii="Arial" w:hAnsi="Arial"/>
          <w:i/>
          <w:iCs/>
          <w:sz w:val="28"/>
          <w:szCs w:val="28"/>
          <w:u w:val="single"/>
          <w:lang w:val="en-US"/>
        </w:rPr>
      </w:pPr>
    </w:p>
    <w:p w14:paraId="7BD0F194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/>
          <w:color w:val="2E75B6" w:themeColor="accent1" w:themeShade="BF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 xml:space="preserve">Собрать путь к файлу из частей. </w:t>
      </w:r>
      <w:r>
        <w:rPr>
          <w:rFonts w:hint="default" w:ascii="Arial" w:hAnsi="Arial"/>
          <w:sz w:val="28"/>
          <w:szCs w:val="28"/>
          <w:lang w:val="ru-RU"/>
        </w:rPr>
        <w:br w:type="textWrapping"/>
      </w:r>
      <w:r>
        <w:rPr>
          <w:rFonts w:hint="default" w:ascii="Arial" w:hAnsi="Arial"/>
          <w:sz w:val="28"/>
          <w:szCs w:val="28"/>
          <w:lang w:val="ru-RU"/>
        </w:rPr>
        <w:t xml:space="preserve">Например дан массив const </w:t>
      </w:r>
      <w:r>
        <w:rPr>
          <w:rFonts w:hint="default" w:ascii="Arial" w:hAnsi="Arial"/>
          <w:color w:val="2E75B6" w:themeColor="accent1" w:themeShade="BF"/>
          <w:sz w:val="28"/>
          <w:szCs w:val="28"/>
          <w:lang w:val="ru-RU"/>
        </w:rPr>
        <w:t>pathParts = ["src", "components", "Button.js"];</w:t>
      </w:r>
    </w:p>
    <w:p w14:paraId="53211901">
      <w:pPr>
        <w:numPr>
          <w:ilvl w:val="0"/>
          <w:numId w:val="0"/>
        </w:numPr>
        <w:ind w:leftChars="0"/>
        <w:rPr>
          <w:rFonts w:ascii="Arial" w:hAnsi="Arial"/>
          <w:color w:val="5B9BD5" w:themeColor="accent1"/>
          <w:sz w:val="28"/>
          <w:szCs w:val="28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/>
          <w:sz w:val="28"/>
          <w:szCs w:val="28"/>
          <w:lang w:val="ru-RU"/>
        </w:rPr>
        <w:t xml:space="preserve">Получить строку </w:t>
      </w:r>
      <w:r>
        <w:rPr>
          <w:rFonts w:hint="default" w:ascii="Arial" w:hAnsi="Arial"/>
          <w:color w:val="5B9BD5" w:themeColor="accent1"/>
          <w:sz w:val="28"/>
          <w:szCs w:val="28"/>
          <w:lang w:val="ru-RU"/>
          <w14:textFill>
            <w14:solidFill>
              <w14:schemeClr w14:val="accent1"/>
            </w14:solidFill>
          </w14:textFill>
        </w:rPr>
        <w:t>"src/components/Button.js"</w:t>
      </w:r>
    </w:p>
    <w:p w14:paraId="2D1F13AD">
      <w:pPr>
        <w:widowControl/>
        <w:numPr>
          <w:numId w:val="0"/>
        </w:numPr>
        <w:tabs>
          <w:tab w:val="left" w:pos="0"/>
        </w:tabs>
        <w:suppressAutoHyphens/>
        <w:bidi w:val="0"/>
        <w:spacing w:before="0" w:after="0"/>
        <w:jc w:val="left"/>
        <w:rPr>
          <w:rFonts w:ascii="Arial" w:hAnsi="Arial"/>
          <w:i/>
          <w:iCs/>
          <w:sz w:val="28"/>
          <w:szCs w:val="28"/>
          <w:u w:val="single"/>
          <w:lang w:val="en-US"/>
        </w:rPr>
      </w:pPr>
    </w:p>
    <w:p w14:paraId="5994B7E7">
      <w:pPr>
        <w:widowControl/>
        <w:numPr>
          <w:ilvl w:val="0"/>
          <w:numId w:val="2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</w:pPr>
      <w:bookmarkStart w:id="0" w:name="_GoBack"/>
      <w:r>
        <w:rPr>
          <w:rFonts w:hint="default" w:ascii="Arial" w:hAnsi="Arial"/>
          <w:i w:val="0"/>
          <w:iCs w:val="0"/>
          <w:color w:val="C00000"/>
          <w:sz w:val="28"/>
          <w:szCs w:val="28"/>
          <w:u w:val="none"/>
          <w:lang w:val="en-US"/>
        </w:rPr>
        <w:t>Преобразовать объект параметров в строку запроса.</w:t>
      </w:r>
    </w:p>
    <w:p w14:paraId="658BF73A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color w:val="C00000"/>
          <w:sz w:val="28"/>
          <w:szCs w:val="28"/>
        </w:rPr>
      </w:pPr>
      <w:r>
        <w:rPr>
          <w:rFonts w:hint="default" w:ascii="Arial" w:hAnsi="Arial"/>
          <w:i w:val="0"/>
          <w:iCs w:val="0"/>
          <w:color w:val="C00000"/>
          <w:sz w:val="28"/>
          <w:szCs w:val="28"/>
          <w:u w:val="none"/>
          <w:lang w:val="ru-RU"/>
        </w:rPr>
        <w:t xml:space="preserve">Дан обьект </w:t>
      </w:r>
      <w:r>
        <w:rPr>
          <w:rFonts w:hint="default" w:ascii="Arial" w:hAnsi="Arial"/>
          <w:i w:val="0"/>
          <w:iCs w:val="0"/>
          <w:sz w:val="28"/>
          <w:szCs w:val="28"/>
          <w:u w:val="none"/>
          <w:lang w:val="ru-RU"/>
        </w:rPr>
        <w:br w:type="textWrapping"/>
      </w:r>
      <w:r>
        <w:rPr>
          <w:rFonts w:hint="default" w:ascii="Arial" w:hAnsi="Arial" w:cs="Arial"/>
          <w:color w:val="C00000"/>
          <w:sz w:val="28"/>
          <w:szCs w:val="28"/>
        </w:rPr>
        <w:t>const filters = {</w:t>
      </w:r>
    </w:p>
    <w:p w14:paraId="597DE29B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color w:val="C00000"/>
          <w:sz w:val="28"/>
          <w:szCs w:val="28"/>
        </w:rPr>
      </w:pPr>
      <w:r>
        <w:rPr>
          <w:rFonts w:hint="default" w:ascii="Arial" w:hAnsi="Arial" w:cs="Arial"/>
          <w:color w:val="C00000"/>
          <w:sz w:val="28"/>
          <w:szCs w:val="28"/>
        </w:rPr>
        <w:t xml:space="preserve">  category: "books",</w:t>
      </w:r>
    </w:p>
    <w:p w14:paraId="3D764786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color w:val="C00000"/>
          <w:sz w:val="28"/>
          <w:szCs w:val="28"/>
        </w:rPr>
      </w:pPr>
      <w:r>
        <w:rPr>
          <w:rFonts w:hint="default" w:ascii="Arial" w:hAnsi="Arial" w:cs="Arial"/>
          <w:color w:val="C00000"/>
          <w:sz w:val="28"/>
          <w:szCs w:val="28"/>
        </w:rPr>
        <w:t xml:space="preserve">  price: "100-500",</w:t>
      </w:r>
    </w:p>
    <w:p w14:paraId="67D6ED49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color w:val="C00000"/>
          <w:sz w:val="28"/>
          <w:szCs w:val="28"/>
        </w:rPr>
      </w:pPr>
      <w:r>
        <w:rPr>
          <w:rFonts w:hint="default" w:ascii="Arial" w:hAnsi="Arial" w:cs="Arial"/>
          <w:color w:val="C00000"/>
          <w:sz w:val="28"/>
          <w:szCs w:val="28"/>
        </w:rPr>
        <w:t xml:space="preserve">  sort: "popular"</w:t>
      </w:r>
    </w:p>
    <w:p w14:paraId="0E194214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color w:val="C00000"/>
          <w:sz w:val="28"/>
          <w:szCs w:val="28"/>
        </w:rPr>
      </w:pPr>
      <w:r>
        <w:rPr>
          <w:rFonts w:hint="default" w:ascii="Arial" w:hAnsi="Arial" w:cs="Arial"/>
          <w:color w:val="C00000"/>
          <w:sz w:val="28"/>
          <w:szCs w:val="28"/>
        </w:rPr>
        <w:t>};</w:t>
      </w:r>
    </w:p>
    <w:bookmarkEnd w:id="0"/>
    <w:p w14:paraId="43542EF0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Получить строку вида "category=books&amp;price=100-500&amp;sort=popular"</w:t>
      </w:r>
    </w:p>
    <w:p w14:paraId="4DFA3022">
      <w:pPr>
        <w:widowControl/>
        <w:numPr>
          <w:numId w:val="0"/>
        </w:numPr>
        <w:tabs>
          <w:tab w:val="left" w:pos="0"/>
        </w:tabs>
        <w:suppressAutoHyphens/>
        <w:bidi w:val="0"/>
        <w:spacing w:before="0" w:after="0"/>
        <w:jc w:val="left"/>
        <w:rPr>
          <w:rFonts w:hint="default" w:ascii="Arial" w:hAnsi="Arial"/>
          <w:i w:val="0"/>
          <w:iCs w:val="0"/>
          <w:sz w:val="28"/>
          <w:szCs w:val="28"/>
          <w:u w:val="none"/>
          <w:lang w:val="ru-RU"/>
        </w:rPr>
      </w:pPr>
    </w:p>
    <w:p w14:paraId="41E4B572">
      <w:pPr>
        <w:widowControl/>
        <w:numPr>
          <w:numId w:val="0"/>
        </w:numPr>
        <w:tabs>
          <w:tab w:val="left" w:pos="0"/>
        </w:tabs>
        <w:suppressAutoHyphens/>
        <w:bidi w:val="0"/>
        <w:spacing w:before="0" w:after="0"/>
        <w:jc w:val="left"/>
        <w:rPr>
          <w:rFonts w:ascii="Arial" w:hAnsi="Arial"/>
          <w:i/>
          <w:iCs/>
          <w:sz w:val="28"/>
          <w:szCs w:val="28"/>
          <w:u w:val="single"/>
          <w:lang w:val="en-US"/>
        </w:rPr>
      </w:pPr>
    </w:p>
    <w:p w14:paraId="45357B36">
      <w:pPr>
        <w:numPr>
          <w:ilvl w:val="0"/>
          <w:numId w:val="2"/>
        </w:numPr>
        <w:tabs>
          <w:tab w:val="left" w:pos="0"/>
          <w:tab w:val="clear" w:pos="420"/>
        </w:tabs>
        <w:ind w:left="420" w:leftChars="0" w:hanging="420" w:firstLineChars="0"/>
        <w:rPr>
          <w:rFonts w:ascii="Arial" w:hAnsi="Arial"/>
          <w:sz w:val="28"/>
          <w:szCs w:val="28"/>
          <w:lang w:val="en-US"/>
        </w:rPr>
      </w:pPr>
      <w:r>
        <w:rPr>
          <w:rFonts w:ascii="Arial" w:hAnsi="Arial"/>
          <w:sz w:val="28"/>
          <w:szCs w:val="28"/>
          <w:lang w:val="en-US"/>
        </w:rPr>
        <w:t xml:space="preserve">Напишите функцию </w:t>
      </w:r>
      <w:r>
        <w:rPr>
          <w:rFonts w:ascii="Arial" w:hAnsi="Arial"/>
          <w:color w:val="0000FF"/>
          <w:sz w:val="28"/>
          <w:szCs w:val="28"/>
          <w:lang w:val="en-US"/>
        </w:rPr>
        <w:t>camelize(str)</w:t>
      </w:r>
      <w:r>
        <w:rPr>
          <w:rFonts w:ascii="Arial" w:hAnsi="Arial"/>
          <w:sz w:val="28"/>
          <w:szCs w:val="28"/>
          <w:lang w:val="en-US"/>
        </w:rPr>
        <w:t>, которая преобразует строки вида «my-short-string» в «myShortString».</w:t>
      </w:r>
    </w:p>
    <w:p w14:paraId="179133B1">
      <w:pPr>
        <w:numPr>
          <w:ilvl w:val="0"/>
          <w:numId w:val="0"/>
        </w:numPr>
        <w:ind w:left="0" w:firstLine="0"/>
        <w:rPr>
          <w:rFonts w:ascii="Arial" w:hAnsi="Arial"/>
          <w:sz w:val="28"/>
          <w:szCs w:val="28"/>
          <w:lang w:val="en-US"/>
        </w:rPr>
      </w:pPr>
    </w:p>
    <w:p w14:paraId="0B1A30DC">
      <w:pPr>
        <w:numPr>
          <w:ilvl w:val="0"/>
          <w:numId w:val="0"/>
        </w:numPr>
        <w:ind w:left="0" w:firstLine="0"/>
        <w:rPr>
          <w:rFonts w:ascii="Arial" w:hAnsi="Arial"/>
          <w:sz w:val="28"/>
          <w:szCs w:val="28"/>
          <w:lang w:val="en-US"/>
        </w:rPr>
      </w:pPr>
      <w:r>
        <w:rPr>
          <w:rFonts w:ascii="Arial" w:hAnsi="Arial"/>
          <w:sz w:val="28"/>
          <w:szCs w:val="28"/>
          <w:lang w:val="en-US"/>
        </w:rPr>
        <w:t>То есть дефисы удаляются, а все слова после них получают заглавную букву.</w:t>
      </w:r>
    </w:p>
    <w:p w14:paraId="64FF5D25">
      <w:pPr>
        <w:numPr>
          <w:ilvl w:val="0"/>
          <w:numId w:val="0"/>
        </w:numPr>
        <w:ind w:left="0" w:firstLine="0"/>
        <w:rPr>
          <w:rFonts w:ascii="Arial" w:hAnsi="Arial"/>
          <w:sz w:val="28"/>
          <w:szCs w:val="28"/>
          <w:lang w:val="en-US"/>
        </w:rPr>
      </w:pPr>
    </w:p>
    <w:p w14:paraId="186E2661">
      <w:pPr>
        <w:numPr>
          <w:ilvl w:val="0"/>
          <w:numId w:val="0"/>
        </w:numPr>
        <w:ind w:left="0" w:firstLine="0"/>
        <w:rPr>
          <w:rFonts w:ascii="Arial" w:hAnsi="Arial"/>
          <w:sz w:val="28"/>
          <w:szCs w:val="28"/>
          <w:lang w:val="ru-RU"/>
        </w:rPr>
      </w:pPr>
      <w:r>
        <w:rPr>
          <w:rFonts w:ascii="Arial" w:hAnsi="Arial"/>
          <w:sz w:val="28"/>
          <w:szCs w:val="28"/>
          <w:lang w:val="ru-RU"/>
        </w:rPr>
        <w:t xml:space="preserve">Например </w:t>
      </w:r>
      <w:r>
        <w:rPr>
          <w:rFonts w:ascii="Arial" w:hAnsi="Arial"/>
          <w:sz w:val="28"/>
          <w:szCs w:val="28"/>
          <w:lang w:val="ru-RU"/>
        </w:rPr>
        <w:br w:type="textWrapping"/>
      </w:r>
      <w:r>
        <w:rPr>
          <w:rFonts w:ascii="Arial" w:hAnsi="Arial"/>
          <w:sz w:val="28"/>
          <w:szCs w:val="28"/>
          <w:lang w:val="ru-RU"/>
        </w:rPr>
        <w:t>camelize("background-color") == 'backgroundColor';</w:t>
      </w:r>
    </w:p>
    <w:p w14:paraId="7C4AD6C6">
      <w:pPr>
        <w:numPr>
          <w:ilvl w:val="0"/>
          <w:numId w:val="0"/>
        </w:numPr>
        <w:ind w:left="0" w:firstLine="0"/>
        <w:rPr>
          <w:rFonts w:ascii="Arial" w:hAnsi="Arial"/>
          <w:sz w:val="28"/>
          <w:szCs w:val="28"/>
          <w:lang w:val="ru-RU"/>
        </w:rPr>
      </w:pPr>
      <w:r>
        <w:rPr>
          <w:rFonts w:ascii="Arial" w:hAnsi="Arial"/>
          <w:sz w:val="28"/>
          <w:szCs w:val="28"/>
          <w:lang w:val="ru-RU"/>
        </w:rPr>
        <w:t>camelize("list-style-image") == 'listStyleImage';</w:t>
      </w:r>
    </w:p>
    <w:p w14:paraId="29C2624B">
      <w:pPr>
        <w:numPr>
          <w:ilvl w:val="0"/>
          <w:numId w:val="0"/>
        </w:numPr>
        <w:ind w:left="0" w:firstLine="0"/>
        <w:rPr>
          <w:rFonts w:ascii="Arial" w:hAnsi="Arial"/>
          <w:sz w:val="28"/>
          <w:szCs w:val="28"/>
          <w:lang w:val="ru-RU"/>
        </w:rPr>
      </w:pPr>
      <w:r>
        <w:rPr>
          <w:rFonts w:ascii="Arial" w:hAnsi="Arial"/>
          <w:sz w:val="28"/>
          <w:szCs w:val="28"/>
          <w:lang w:val="ru-RU"/>
        </w:rPr>
        <w:t>camelize("-webkit-transition") == 'WebkitTransition';</w:t>
      </w:r>
    </w:p>
    <w:p w14:paraId="1151390A">
      <w:pPr>
        <w:numPr>
          <w:ilvl w:val="0"/>
          <w:numId w:val="0"/>
        </w:numPr>
        <w:ind w:left="0" w:firstLine="0"/>
        <w:rPr>
          <w:rFonts w:ascii="Arial" w:hAnsi="Arial"/>
          <w:sz w:val="28"/>
          <w:szCs w:val="28"/>
          <w:lang w:val="ru-RU"/>
        </w:rPr>
      </w:pPr>
    </w:p>
    <w:p w14:paraId="29102779">
      <w:pPr>
        <w:numPr>
          <w:ilvl w:val="0"/>
          <w:numId w:val="0"/>
        </w:numPr>
        <w:ind w:left="0" w:firstLine="0"/>
        <w:rPr>
          <w:rFonts w:ascii="Arial" w:hAnsi="Arial"/>
          <w:sz w:val="28"/>
          <w:szCs w:val="28"/>
          <w:lang w:val="ru-RU"/>
        </w:rPr>
      </w:pPr>
    </w:p>
    <w:p w14:paraId="45AE8635">
      <w:pPr>
        <w:numPr>
          <w:ilvl w:val="0"/>
          <w:numId w:val="1"/>
        </w:numPr>
        <w:ind w:left="0" w:firstLine="0"/>
        <w:rPr>
          <w:rFonts w:ascii="Arial" w:hAnsi="Arial"/>
          <w:sz w:val="28"/>
          <w:szCs w:val="28"/>
          <w:lang w:val="ru-RU"/>
        </w:rPr>
      </w:pPr>
      <w:r>
        <w:rPr>
          <w:rFonts w:ascii="Arial" w:hAnsi="Arial"/>
          <w:sz w:val="28"/>
          <w:szCs w:val="28"/>
          <w:lang w:val="ru-RU"/>
        </w:rPr>
        <w:t xml:space="preserve"> </w:t>
      </w:r>
      <w:r>
        <w:rPr>
          <w:rFonts w:ascii="Arial" w:hAnsi="Arial"/>
          <w:i/>
          <w:iCs/>
          <w:sz w:val="28"/>
          <w:szCs w:val="28"/>
          <w:u w:val="single"/>
          <w:lang w:val="ru-RU"/>
        </w:rPr>
        <w:t xml:space="preserve">shift pop push unshift </w:t>
      </w:r>
    </w:p>
    <w:p w14:paraId="7471C656">
      <w:pPr>
        <w:numPr>
          <w:ilvl w:val="0"/>
          <w:numId w:val="0"/>
        </w:numPr>
        <w:ind w:left="0" w:firstLine="0"/>
        <w:rPr>
          <w:rFonts w:ascii="Arial" w:hAnsi="Arial"/>
          <w:i/>
          <w:iCs/>
          <w:sz w:val="28"/>
          <w:szCs w:val="28"/>
          <w:u w:val="single"/>
          <w:lang w:val="ru-RU"/>
        </w:rPr>
      </w:pPr>
    </w:p>
    <w:p w14:paraId="62D5D13A">
      <w:pPr>
        <w:pStyle w:val="13"/>
        <w:keepNext w:val="0"/>
        <w:keepLines w:val="0"/>
        <w:widowControl/>
        <w:numPr>
          <w:ilvl w:val="0"/>
          <w:numId w:val="3"/>
        </w:numPr>
        <w:spacing w:beforeAutospacing="1" w:afterAutospacing="1"/>
        <w:ind w:left="0" w:right="0" w:firstLine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Дан следующий массив: 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eastAsia="SimSun" w:cs="Arial"/>
          <w:kern w:val="0"/>
          <w:sz w:val="28"/>
          <w:szCs w:val="28"/>
          <w:lang w:val="en-US" w:eastAsia="zh-CN" w:bidi="ar-SA"/>
        </w:rPr>
        <w:t xml:space="preserve">[1, 2, 3] </w:t>
      </w:r>
    </w:p>
    <w:p w14:paraId="762DE760">
      <w:pPr>
        <w:pStyle w:val="13"/>
        <w:keepNext w:val="0"/>
        <w:keepLines w:val="0"/>
        <w:widowControl/>
        <w:spacing w:beforeAutospacing="1" w:afterAutospacing="1"/>
        <w:ind w:left="0" w:right="0" w:firstLine="14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Добавьте ему в конец элементы </w:t>
      </w:r>
      <w:r>
        <w:rPr>
          <w:rStyle w:val="6"/>
          <w:rFonts w:ascii="Arial" w:hAnsi="Arial" w:cs="Arial"/>
          <w:sz w:val="28"/>
          <w:szCs w:val="28"/>
        </w:rPr>
        <w:t>4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Style w:val="6"/>
          <w:rFonts w:ascii="Arial" w:hAnsi="Arial" w:cs="Arial"/>
          <w:sz w:val="28"/>
          <w:szCs w:val="28"/>
        </w:rPr>
        <w:t>5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Style w:val="6"/>
          <w:rFonts w:ascii="Arial" w:hAnsi="Arial" w:cs="Arial"/>
          <w:sz w:val="28"/>
          <w:szCs w:val="28"/>
        </w:rPr>
        <w:t>6</w:t>
      </w:r>
      <w:r>
        <w:rPr>
          <w:rFonts w:ascii="Arial" w:hAnsi="Arial" w:cs="Arial"/>
          <w:sz w:val="28"/>
          <w:szCs w:val="28"/>
        </w:rPr>
        <w:t>.</w:t>
      </w:r>
    </w:p>
    <w:p w14:paraId="337DD111">
      <w:pPr>
        <w:pStyle w:val="13"/>
        <w:keepNext w:val="0"/>
        <w:keepLines w:val="0"/>
        <w:widowControl/>
        <w:spacing w:beforeAutospacing="1" w:afterAutospacing="1"/>
        <w:ind w:left="0" w:right="0" w:firstLine="140"/>
        <w:rPr>
          <w:rFonts w:ascii="Arial" w:hAnsi="Arial" w:cs="Arial"/>
          <w:sz w:val="28"/>
          <w:szCs w:val="28"/>
        </w:rPr>
      </w:pPr>
    </w:p>
    <w:p w14:paraId="79C3D181">
      <w:pPr>
        <w:pStyle w:val="13"/>
        <w:keepNext w:val="0"/>
        <w:keepLines w:val="0"/>
        <w:widowControl/>
        <w:numPr>
          <w:ilvl w:val="0"/>
          <w:numId w:val="3"/>
        </w:numPr>
        <w:spacing w:beforeAutospacing="1" w:afterAutospacing="1"/>
        <w:ind w:left="420" w:right="0" w:hanging="4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Дан следующий массив: </w:t>
      </w:r>
      <w:r>
        <w:rPr>
          <w:rFonts w:ascii="Arial" w:hAnsi="Arial" w:eastAsia="SimSun" w:cs="Arial"/>
          <w:kern w:val="0"/>
          <w:sz w:val="28"/>
          <w:szCs w:val="28"/>
          <w:lang w:val="en-US" w:eastAsia="zh-CN" w:bidi="ar-SA"/>
        </w:rPr>
        <w:t xml:space="preserve">[1, 2, 3] </w:t>
      </w:r>
    </w:p>
    <w:p w14:paraId="2F9C2670">
      <w:pPr>
        <w:pStyle w:val="13"/>
        <w:keepNext w:val="0"/>
        <w:keepLines w:val="0"/>
        <w:widowControl/>
        <w:spacing w:beforeAutospacing="1" w:afterAutospacing="1"/>
        <w:ind w:left="0" w:right="0" w:firstLine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Добавьте ему в начало элементы </w:t>
      </w:r>
      <w:r>
        <w:rPr>
          <w:rStyle w:val="6"/>
          <w:rFonts w:ascii="Arial" w:hAnsi="Arial" w:cs="Arial"/>
          <w:sz w:val="28"/>
          <w:szCs w:val="28"/>
          <w:lang w:val="ru-RU"/>
        </w:rPr>
        <w:t>-2, -1, 0</w:t>
      </w:r>
      <w:r>
        <w:rPr>
          <w:rFonts w:ascii="Arial" w:hAnsi="Arial" w:cs="Arial"/>
          <w:sz w:val="28"/>
          <w:szCs w:val="28"/>
        </w:rPr>
        <w:t xml:space="preserve"> </w:t>
      </w:r>
    </w:p>
    <w:p w14:paraId="176287A5">
      <w:pPr>
        <w:pStyle w:val="13"/>
        <w:keepNext w:val="0"/>
        <w:keepLines w:val="0"/>
        <w:widowControl/>
        <w:numPr>
          <w:ilvl w:val="0"/>
          <w:numId w:val="4"/>
        </w:numPr>
        <w:spacing w:before="0" w:afterAutospacing="1"/>
        <w:ind w:left="0" w:right="0" w:firstLine="0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Дан ма</w:t>
      </w:r>
      <w:r>
        <w:rPr>
          <w:rFonts w:hint="default" w:ascii="Arial" w:hAnsi="Arial" w:cs="Arial"/>
          <w:sz w:val="28"/>
          <w:szCs w:val="28"/>
          <w:lang w:val="en-US"/>
        </w:rPr>
        <w:t>c</w:t>
      </w:r>
      <w:r>
        <w:rPr>
          <w:rFonts w:ascii="Arial" w:hAnsi="Arial" w:cs="Arial"/>
          <w:sz w:val="28"/>
          <w:szCs w:val="28"/>
          <w:lang w:val="ru-RU"/>
        </w:rPr>
        <w:t xml:space="preserve">сив: </w:t>
      </w:r>
      <w:r>
        <w:rPr>
          <w:rFonts w:ascii="Arial" w:hAnsi="Arial" w:cs="Arial"/>
          <w:sz w:val="28"/>
          <w:szCs w:val="28"/>
          <w:lang w:val="en-US"/>
        </w:rPr>
        <w:t>[</w:t>
      </w:r>
      <w:r>
        <w:rPr>
          <w:rFonts w:ascii="Arial" w:hAnsi="Arial"/>
          <w:sz w:val="28"/>
          <w:szCs w:val="28"/>
          <w:lang w:val="en-US"/>
        </w:rPr>
        <w:t>"что-то", "ещё"</w:t>
      </w:r>
      <w:r>
        <w:rPr>
          <w:rFonts w:ascii="Arial" w:hAnsi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 xml:space="preserve">] </w:t>
      </w:r>
      <w:r>
        <w:rPr>
          <w:rFonts w:ascii="Arial" w:hAnsi="Arial" w:cs="Arial"/>
          <w:sz w:val="28"/>
          <w:szCs w:val="28"/>
          <w:lang w:val="ru-RU"/>
        </w:rPr>
        <w:t xml:space="preserve">Удалите последний элемент массива, и добавьте его в начало </w:t>
      </w:r>
    </w:p>
    <w:p w14:paraId="629EA44A">
      <w:pPr>
        <w:pStyle w:val="13"/>
        <w:keepNext w:val="0"/>
        <w:keepLines w:val="0"/>
        <w:widowControl/>
        <w:numPr>
          <w:ilvl w:val="0"/>
          <w:numId w:val="1"/>
        </w:numPr>
        <w:spacing w:beforeAutospacing="1" w:afterAutospacing="1"/>
        <w:ind w:left="0" w:right="0" w:firstLine="0"/>
        <w:rPr>
          <w:rFonts w:ascii="Arial" w:hAnsi="Arial" w:cs="Arial"/>
          <w:i/>
          <w:iCs/>
          <w:sz w:val="28"/>
          <w:szCs w:val="28"/>
          <w:u w:val="single"/>
          <w:lang w:val="en-US"/>
        </w:rPr>
      </w:pPr>
      <w:r>
        <w:rPr>
          <w:rFonts w:ascii="Arial" w:hAnsi="Arial" w:cs="Arial"/>
          <w:i/>
          <w:iCs/>
          <w:sz w:val="28"/>
          <w:szCs w:val="28"/>
          <w:u w:val="single"/>
          <w:lang w:val="en-US"/>
        </w:rPr>
        <w:t>for of</w:t>
      </w:r>
    </w:p>
    <w:p w14:paraId="7ED03F6B">
      <w:pPr>
        <w:pStyle w:val="13"/>
        <w:keepNext w:val="0"/>
        <w:keepLines w:val="0"/>
        <w:widowControl/>
        <w:numPr>
          <w:ilvl w:val="0"/>
          <w:numId w:val="5"/>
        </w:numPr>
        <w:spacing w:beforeAutospacing="1" w:afterAutospacing="1"/>
        <w:ind w:left="420" w:right="0" w:hanging="420"/>
        <w:jc w:val="left"/>
        <w:rPr>
          <w:rFonts w:ascii="Arial" w:hAnsi="Arial" w:cs="Arial"/>
          <w:i w:val="0"/>
          <w:iCs w:val="0"/>
          <w:sz w:val="28"/>
          <w:szCs w:val="28"/>
          <w:u w:val="none"/>
          <w:lang w:val="en-US"/>
        </w:rPr>
      </w:pPr>
      <w:r>
        <w:rPr>
          <w:rFonts w:ascii="Arial" w:hAnsi="Arial" w:cs="Arial"/>
          <w:i w:val="0"/>
          <w:iCs w:val="0"/>
          <w:sz w:val="28"/>
          <w:szCs w:val="28"/>
          <w:u w:val="none"/>
          <w:lang w:val="ru-RU"/>
        </w:rPr>
        <w:t xml:space="preserve">Дан массив 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>["Бильбо", "Гэндальф", "Назгул"]</w:t>
      </w:r>
    </w:p>
    <w:p w14:paraId="6F3404E1">
      <w:pPr>
        <w:pStyle w:val="13"/>
        <w:keepNext w:val="0"/>
        <w:keepLines w:val="0"/>
        <w:widowControl/>
        <w:numPr>
          <w:ilvl w:val="0"/>
          <w:numId w:val="0"/>
        </w:numPr>
        <w:spacing w:beforeAutospacing="1" w:afterAutospacing="1"/>
        <w:ind w:left="0" w:right="0" w:firstLine="0"/>
        <w:jc w:val="left"/>
        <w:rPr>
          <w:rFonts w:ascii="Arial" w:hAnsi="Arial" w:cs="Arial"/>
          <w:i w:val="0"/>
          <w:iCs w:val="0"/>
          <w:sz w:val="28"/>
          <w:szCs w:val="28"/>
          <w:u w:val="none"/>
          <w:lang w:val="en-US"/>
        </w:rPr>
      </w:pPr>
      <w:r>
        <w:rPr>
          <w:rFonts w:ascii="Arial" w:hAnsi="Arial" w:cs="Arial"/>
          <w:i w:val="0"/>
          <w:iCs w:val="0"/>
          <w:sz w:val="28"/>
          <w:szCs w:val="28"/>
          <w:u w:val="none"/>
          <w:lang w:val="ru-RU"/>
        </w:rPr>
        <w:t>Вывести элемнты по порядку</w:t>
      </w:r>
    </w:p>
    <w:p w14:paraId="4EDDC19E">
      <w:pPr>
        <w:pStyle w:val="13"/>
        <w:keepNext w:val="0"/>
        <w:keepLines w:val="0"/>
        <w:widowControl/>
        <w:numPr>
          <w:ilvl w:val="0"/>
          <w:numId w:val="5"/>
        </w:numPr>
        <w:spacing w:beforeAutospacing="1" w:afterAutospacing="1"/>
        <w:ind w:left="420" w:right="0" w:hanging="420"/>
        <w:jc w:val="left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 xml:space="preserve">Напишите функцию, которая переворачивает массив 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br w:type="textWrapping"/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>Дан массив  ["груши", "яблоки", "сливы", "абрикосы", "апельсины"];</w:t>
      </w:r>
    </w:p>
    <w:p w14:paraId="498BC97E">
      <w:pPr>
        <w:pStyle w:val="13"/>
        <w:keepNext w:val="0"/>
        <w:keepLines w:val="0"/>
        <w:widowControl/>
        <w:numPr>
          <w:ilvl w:val="0"/>
          <w:numId w:val="0"/>
        </w:numPr>
        <w:spacing w:beforeAutospacing="1" w:afterAutospacing="1"/>
        <w:ind w:left="0" w:right="0" w:firstLine="560"/>
        <w:jc w:val="left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 xml:space="preserve">Вывод: 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[‘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>апельсины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’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 xml:space="preserve">, 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‘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>абрикосы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’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 xml:space="preserve">, 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‘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>сливы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’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 xml:space="preserve">, 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‘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>яблоки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’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 xml:space="preserve">, 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‘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>груши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’]</w:t>
      </w:r>
    </w:p>
    <w:p w14:paraId="6DE9D2A2">
      <w:pPr>
        <w:pStyle w:val="13"/>
        <w:keepNext w:val="0"/>
        <w:keepLines w:val="0"/>
        <w:widowControl/>
        <w:numPr>
          <w:ilvl w:val="0"/>
          <w:numId w:val="6"/>
        </w:numPr>
        <w:spacing w:beforeAutospacing="1" w:afterAutospacing="1"/>
        <w:ind w:left="420" w:right="0" w:hanging="420"/>
        <w:jc w:val="left"/>
        <w:rPr>
          <w:rFonts w:ascii="Arial" w:hAnsi="Arial" w:cs="Arial"/>
          <w:i w:val="0"/>
          <w:iCs w:val="0"/>
          <w:color w:val="C00000"/>
          <w:sz w:val="28"/>
          <w:szCs w:val="28"/>
          <w:u w:val="none"/>
          <w:lang w:val="ru-RU"/>
        </w:rPr>
      </w:pPr>
      <w:r>
        <w:rPr>
          <w:rFonts w:ascii="Arial" w:hAnsi="Arial" w:cs="Arial"/>
          <w:i w:val="0"/>
          <w:iCs w:val="0"/>
          <w:color w:val="C00000"/>
          <w:sz w:val="28"/>
          <w:szCs w:val="28"/>
          <w:u w:val="none"/>
          <w:lang w:val="ru-RU"/>
        </w:rPr>
        <w:t>Дан массив</w:t>
      </w:r>
      <w:r>
        <w:rPr>
          <w:rFonts w:ascii="Arial" w:hAnsi="Arial" w:cs="Arial"/>
          <w:i w:val="0"/>
          <w:iCs w:val="0"/>
          <w:color w:val="C00000"/>
          <w:sz w:val="28"/>
          <w:szCs w:val="28"/>
          <w:u w:val="none"/>
          <w:lang w:val="ru-RU"/>
        </w:rPr>
        <w:br w:type="textWrapping"/>
      </w:r>
      <w:r>
        <w:rPr>
          <w:rFonts w:ascii="Arial" w:hAnsi="Arial" w:cs="Arial"/>
          <w:i w:val="0"/>
          <w:iCs w:val="0"/>
          <w:color w:val="C00000"/>
          <w:sz w:val="28"/>
          <w:szCs w:val="28"/>
          <w:u w:val="none"/>
          <w:lang w:val="ru-RU"/>
        </w:rPr>
        <w:t xml:space="preserve"> </w:t>
      </w:r>
      <w:r>
        <w:rPr>
          <w:rFonts w:ascii="Arial" w:hAnsi="Arial"/>
          <w:i w:val="0"/>
          <w:iCs w:val="0"/>
          <w:color w:val="C00000"/>
          <w:sz w:val="28"/>
          <w:szCs w:val="28"/>
          <w:u w:val="none"/>
          <w:lang w:val="ru-RU"/>
        </w:rPr>
        <w:t>const fruits = ['kiwi', 'apple', 'kiwi', 'orange', 'kiwi', 'apple'];</w:t>
      </w:r>
    </w:p>
    <w:p w14:paraId="6EA16F97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color w:val="C00000"/>
          <w:sz w:val="28"/>
          <w:szCs w:val="28"/>
          <w:u w:val="none"/>
          <w:lang w:val="ru-RU"/>
        </w:rPr>
      </w:pPr>
      <w:r>
        <w:rPr>
          <w:rFonts w:ascii="Arial" w:hAnsi="Arial"/>
          <w:i w:val="0"/>
          <w:iCs w:val="0"/>
          <w:color w:val="C00000"/>
          <w:sz w:val="28"/>
          <w:szCs w:val="28"/>
          <w:u w:val="none"/>
          <w:lang w:val="ru-RU"/>
        </w:rPr>
        <w:t>Написать скрипт, который определит сколько раз каждый элемент встречается в массиве.</w:t>
      </w:r>
      <w:r>
        <w:rPr>
          <w:rFonts w:ascii="Arial" w:hAnsi="Arial"/>
          <w:i w:val="0"/>
          <w:iCs w:val="0"/>
          <w:color w:val="C00000"/>
          <w:sz w:val="28"/>
          <w:szCs w:val="28"/>
          <w:u w:val="none"/>
          <w:lang w:val="ru-RU"/>
        </w:rPr>
        <w:br w:type="textWrapping"/>
      </w:r>
      <w:r>
        <w:rPr>
          <w:rFonts w:ascii="Arial" w:hAnsi="Arial"/>
          <w:i w:val="0"/>
          <w:iCs w:val="0"/>
          <w:color w:val="C00000"/>
          <w:sz w:val="28"/>
          <w:szCs w:val="28"/>
          <w:u w:val="none"/>
          <w:lang w:val="ru-RU"/>
        </w:rPr>
        <w:br w:type="textWrapping"/>
      </w:r>
      <w:r>
        <w:rPr>
          <w:rFonts w:ascii="Arial" w:hAnsi="Arial"/>
          <w:i w:val="0"/>
          <w:iCs w:val="0"/>
          <w:color w:val="C00000"/>
          <w:sz w:val="28"/>
          <w:szCs w:val="28"/>
          <w:u w:val="none"/>
          <w:lang w:val="ru-RU"/>
        </w:rPr>
        <w:t>Вывод:  {kiwi: 3, apple: 2, orange: 1}</w:t>
      </w:r>
    </w:p>
    <w:p w14:paraId="4F9E5C30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ru-RU"/>
        </w:rPr>
      </w:pPr>
    </w:p>
    <w:p w14:paraId="378B8C85">
      <w:pPr>
        <w:numPr>
          <w:ilvl w:val="0"/>
          <w:numId w:val="1"/>
        </w:numPr>
        <w:ind w:left="0" w:firstLine="0"/>
        <w:rPr>
          <w:rFonts w:ascii="Arial" w:hAnsi="Arial"/>
          <w:i/>
          <w:iCs/>
          <w:sz w:val="28"/>
          <w:szCs w:val="28"/>
          <w:u w:val="single"/>
          <w:lang w:val="en-US"/>
        </w:rPr>
      </w:pPr>
      <w:r>
        <w:rPr>
          <w:rFonts w:ascii="Arial" w:hAnsi="Arial"/>
          <w:i/>
          <w:iCs/>
          <w:sz w:val="28"/>
          <w:szCs w:val="28"/>
          <w:u w:val="single"/>
          <w:lang w:val="en-US"/>
        </w:rPr>
        <w:t>slice,</w:t>
      </w:r>
    </w:p>
    <w:p w14:paraId="129F8B61">
      <w:pPr>
        <w:numPr>
          <w:ilvl w:val="0"/>
          <w:numId w:val="0"/>
        </w:numPr>
        <w:ind w:left="0" w:firstLine="0"/>
        <w:rPr>
          <w:rFonts w:ascii="Arial" w:hAnsi="Arial"/>
          <w:i/>
          <w:iCs/>
          <w:sz w:val="28"/>
          <w:szCs w:val="28"/>
          <w:u w:val="single"/>
          <w:lang w:val="en-US"/>
        </w:rPr>
      </w:pPr>
    </w:p>
    <w:p w14:paraId="2A968AE6">
      <w:pPr>
        <w:numPr>
          <w:ilvl w:val="0"/>
          <w:numId w:val="0"/>
        </w:numPr>
        <w:ind w:left="0" w:firstLine="0"/>
        <w:rPr>
          <w:rFonts w:ascii="Arial" w:hAnsi="Arial"/>
          <w:i/>
          <w:iCs/>
          <w:sz w:val="28"/>
          <w:szCs w:val="28"/>
          <w:u w:val="single"/>
          <w:lang w:val="en-US"/>
        </w:rPr>
      </w:pPr>
    </w:p>
    <w:p w14:paraId="6910619D">
      <w:pPr>
        <w:numPr>
          <w:ilvl w:val="0"/>
          <w:numId w:val="7"/>
        </w:numPr>
        <w:ind w:left="420" w:hanging="42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 xml:space="preserve"> Дан следующий массив: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 xml:space="preserve">  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[1, 2, 3, 4, 5]</w:t>
      </w:r>
    </w:p>
    <w:p w14:paraId="70E20BAE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</w:p>
    <w:p w14:paraId="17F5CEFC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Сделайте из этого массива следующий: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 xml:space="preserve">  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[1, 2, 3]</w:t>
      </w:r>
    </w:p>
    <w:p w14:paraId="6416CDC4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</w:p>
    <w:p w14:paraId="668A8B69">
      <w:pPr>
        <w:pStyle w:val="13"/>
        <w:keepNext w:val="0"/>
        <w:keepLines w:val="0"/>
        <w:widowControl/>
        <w:numPr>
          <w:ilvl w:val="0"/>
          <w:numId w:val="6"/>
        </w:numPr>
        <w:spacing w:beforeAutospacing="1" w:afterAutospacing="1"/>
        <w:ind w:left="420" w:right="0" w:hanging="420"/>
        <w:jc w:val="left"/>
        <w:rPr>
          <w:rFonts w:ascii="Arial" w:hAnsi="Arial" w:cs="Arial"/>
          <w:i w:val="0"/>
          <w:iCs w:val="0"/>
          <w:sz w:val="28"/>
          <w:szCs w:val="28"/>
          <w:u w:val="none"/>
          <w:lang w:val="ru-RU"/>
        </w:rPr>
      </w:pPr>
      <w:r>
        <w:rPr>
          <w:rFonts w:ascii="Arial" w:hAnsi="Arial" w:cs="Arial"/>
          <w:i w:val="0"/>
          <w:iCs w:val="0"/>
          <w:sz w:val="28"/>
          <w:szCs w:val="28"/>
          <w:u w:val="none"/>
          <w:lang w:val="ru-RU"/>
        </w:rPr>
        <w:t>Дан массив</w:t>
      </w:r>
      <w:r>
        <w:rPr>
          <w:rFonts w:ascii="Arial" w:hAnsi="Arial" w:cs="Arial"/>
          <w:i w:val="0"/>
          <w:iCs w:val="0"/>
          <w:sz w:val="28"/>
          <w:szCs w:val="28"/>
          <w:u w:val="none"/>
          <w:lang w:val="ru-RU"/>
        </w:rPr>
        <w:br w:type="textWrapping"/>
      </w:r>
      <w:r>
        <w:rPr>
          <w:rFonts w:ascii="Arial" w:hAnsi="Arial" w:cs="Arial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>const fruits = ['kiwi', 'apple', 'kiwi', 'orange', 'kiwi', 'apple'];</w:t>
      </w:r>
    </w:p>
    <w:p w14:paraId="2E42DE26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ru-RU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 xml:space="preserve">С помощью метода 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slice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 xml:space="preserve"> сделайте массив 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[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 xml:space="preserve"> 'orange', 'kiwi', 'apple']</w:t>
      </w:r>
    </w:p>
    <w:p w14:paraId="27606B69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ru-RU"/>
        </w:rPr>
      </w:pPr>
    </w:p>
    <w:p w14:paraId="2BF74333">
      <w:pPr>
        <w:numPr>
          <w:ilvl w:val="0"/>
          <w:numId w:val="8"/>
        </w:numPr>
        <w:ind w:left="420" w:leftChars="0" w:hanging="420" w:firstLineChars="0"/>
        <w:rPr>
          <w:rFonts w:ascii="Arial" w:hAnsi="Arial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Arial" w:hAnsi="Arial"/>
          <w:i w:val="0"/>
          <w:iCs w:val="0"/>
          <w:sz w:val="28"/>
          <w:szCs w:val="28"/>
          <w:u w:val="none"/>
          <w:lang w:val="ru-RU"/>
        </w:rPr>
        <w:t xml:space="preserve">Задача из реальной жизни: </w:t>
      </w:r>
      <w:r>
        <w:rPr>
          <w:rFonts w:hint="default" w:ascii="Arial" w:hAnsi="Arial"/>
          <w:i w:val="0"/>
          <w:iCs w:val="0"/>
          <w:sz w:val="28"/>
          <w:szCs w:val="28"/>
          <w:u w:val="none"/>
          <w:lang w:val="ru-RU"/>
        </w:rPr>
        <w:br w:type="textWrapping"/>
      </w:r>
      <w:r>
        <w:rPr>
          <w:rFonts w:hint="default" w:ascii="Arial" w:hAnsi="Arial"/>
          <w:i w:val="0"/>
          <w:iCs w:val="0"/>
          <w:sz w:val="28"/>
          <w:szCs w:val="28"/>
          <w:u w:val="none"/>
          <w:lang w:val="ru-RU"/>
        </w:rPr>
        <w:t>Разделение массива на страницы (например, по 3 элемента на страницу).</w:t>
      </w:r>
    </w:p>
    <w:p w14:paraId="350D4377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 w:val="0"/>
          <w:iCs w:val="0"/>
          <w:sz w:val="28"/>
          <w:szCs w:val="28"/>
          <w:u w:val="none"/>
          <w:lang w:val="ru-RU"/>
        </w:rPr>
      </w:pPr>
    </w:p>
    <w:p w14:paraId="4069E095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/>
          <w:iCs/>
          <w:color w:val="0000FF"/>
          <w:sz w:val="28"/>
          <w:szCs w:val="28"/>
          <w:u w:val="none"/>
          <w:lang w:val="ru-RU"/>
        </w:rPr>
      </w:pPr>
      <w:r>
        <w:rPr>
          <w:rFonts w:hint="default" w:ascii="Arial" w:hAnsi="Arial"/>
          <w:i/>
          <w:iCs/>
          <w:color w:val="0000FF"/>
          <w:sz w:val="28"/>
          <w:szCs w:val="28"/>
          <w:u w:val="none"/>
          <w:lang w:val="ru-RU"/>
        </w:rPr>
        <w:t>const allItems = [1, 2, 3, 4, 5, 6, 7, 8, 9];</w:t>
      </w:r>
    </w:p>
    <w:p w14:paraId="09E95DB3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/>
          <w:iCs/>
          <w:color w:val="0000FF"/>
          <w:sz w:val="28"/>
          <w:szCs w:val="28"/>
          <w:u w:val="none"/>
          <w:lang w:val="ru-RU"/>
        </w:rPr>
      </w:pPr>
      <w:r>
        <w:rPr>
          <w:rFonts w:hint="default" w:ascii="Arial" w:hAnsi="Arial"/>
          <w:i/>
          <w:iCs/>
          <w:color w:val="0000FF"/>
          <w:sz w:val="28"/>
          <w:szCs w:val="28"/>
          <w:u w:val="none"/>
          <w:lang w:val="ru-RU"/>
        </w:rPr>
        <w:t>const pageSize = 3;</w:t>
      </w:r>
    </w:p>
    <w:p w14:paraId="30AE6A03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/>
          <w:iCs/>
          <w:color w:val="0000FF"/>
          <w:sz w:val="28"/>
          <w:szCs w:val="28"/>
          <w:u w:val="none"/>
          <w:lang w:val="ru-RU"/>
        </w:rPr>
      </w:pPr>
    </w:p>
    <w:p w14:paraId="367C577B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/>
          <w:iCs/>
          <w:color w:val="0000FF"/>
          <w:sz w:val="28"/>
          <w:szCs w:val="28"/>
          <w:u w:val="none"/>
          <w:lang w:val="ru-RU"/>
        </w:rPr>
      </w:pPr>
      <w:r>
        <w:rPr>
          <w:rFonts w:hint="default" w:ascii="Arial" w:hAnsi="Arial"/>
          <w:i/>
          <w:iCs/>
          <w:color w:val="0000FF"/>
          <w:sz w:val="28"/>
          <w:szCs w:val="28"/>
          <w:u w:val="none"/>
          <w:lang w:val="ru-RU"/>
        </w:rPr>
        <w:t>function getPageItems(pageNum) {</w:t>
      </w:r>
    </w:p>
    <w:p w14:paraId="207960A5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/>
          <w:iCs/>
          <w:color w:val="0000FF"/>
          <w:sz w:val="28"/>
          <w:szCs w:val="28"/>
          <w:u w:val="none"/>
          <w:lang w:val="ru-RU"/>
        </w:rPr>
      </w:pPr>
      <w:r>
        <w:rPr>
          <w:rFonts w:hint="default" w:ascii="Arial" w:hAnsi="Arial"/>
          <w:i/>
          <w:iCs/>
          <w:color w:val="0000FF"/>
          <w:sz w:val="28"/>
          <w:szCs w:val="28"/>
          <w:u w:val="none"/>
          <w:lang w:val="ru-RU"/>
        </w:rPr>
        <w:t xml:space="preserve">  const start = (pageNum - 1) * pageSize;</w:t>
      </w:r>
    </w:p>
    <w:p w14:paraId="23E8AD8D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/>
          <w:iCs/>
          <w:color w:val="0000FF"/>
          <w:sz w:val="28"/>
          <w:szCs w:val="28"/>
          <w:u w:val="none"/>
          <w:lang w:val="ru-RU"/>
        </w:rPr>
      </w:pPr>
      <w:r>
        <w:rPr>
          <w:rFonts w:hint="default" w:ascii="Arial" w:hAnsi="Arial"/>
          <w:i/>
          <w:iCs/>
          <w:color w:val="0000FF"/>
          <w:sz w:val="28"/>
          <w:szCs w:val="28"/>
          <w:u w:val="none"/>
          <w:lang w:val="ru-RU"/>
        </w:rPr>
        <w:t xml:space="preserve">  return allItems.slice(start, start + pageSize);</w:t>
      </w:r>
    </w:p>
    <w:p w14:paraId="3E609202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/>
          <w:iCs/>
          <w:color w:val="0000FF"/>
          <w:sz w:val="28"/>
          <w:szCs w:val="28"/>
          <w:u w:val="none"/>
          <w:lang w:val="ru-RU"/>
        </w:rPr>
      </w:pPr>
      <w:r>
        <w:rPr>
          <w:rFonts w:hint="default" w:ascii="Arial" w:hAnsi="Arial"/>
          <w:i/>
          <w:iCs/>
          <w:color w:val="0000FF"/>
          <w:sz w:val="28"/>
          <w:szCs w:val="28"/>
          <w:u w:val="none"/>
          <w:lang w:val="ru-RU"/>
        </w:rPr>
        <w:t>}</w:t>
      </w:r>
    </w:p>
    <w:p w14:paraId="58A04955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/>
          <w:iCs/>
          <w:color w:val="0000FF"/>
          <w:sz w:val="28"/>
          <w:szCs w:val="28"/>
          <w:u w:val="none"/>
          <w:lang w:val="ru-RU"/>
        </w:rPr>
      </w:pPr>
    </w:p>
    <w:p w14:paraId="08BEE1D2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/>
          <w:iCs/>
          <w:color w:val="0000FF"/>
          <w:sz w:val="28"/>
          <w:szCs w:val="28"/>
          <w:u w:val="none"/>
          <w:lang w:val="ru-RU"/>
        </w:rPr>
      </w:pPr>
      <w:r>
        <w:rPr>
          <w:rFonts w:hint="default" w:ascii="Arial" w:hAnsi="Arial"/>
          <w:i/>
          <w:iCs/>
          <w:color w:val="0000FF"/>
          <w:sz w:val="28"/>
          <w:szCs w:val="28"/>
          <w:u w:val="none"/>
          <w:lang w:val="ru-RU"/>
        </w:rPr>
        <w:t>console.log(getPageItems(2)); // [4, 5, 6] (вторая страница)</w:t>
      </w:r>
    </w:p>
    <w:p w14:paraId="33684E4D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ru-RU"/>
        </w:rPr>
      </w:pPr>
    </w:p>
    <w:p w14:paraId="79859B51">
      <w:pPr>
        <w:numPr>
          <w:ilvl w:val="0"/>
          <w:numId w:val="0"/>
        </w:numPr>
        <w:ind w:left="0" w:firstLine="0"/>
        <w:rPr>
          <w:rFonts w:ascii="Arial" w:hAnsi="Arial"/>
          <w:i/>
          <w:iCs/>
          <w:sz w:val="28"/>
          <w:szCs w:val="28"/>
          <w:u w:val="single"/>
          <w:lang w:val="en-US"/>
        </w:rPr>
      </w:pPr>
      <w:r>
        <w:rPr>
          <w:rFonts w:ascii="Arial" w:hAnsi="Arial"/>
          <w:i/>
          <w:iCs/>
          <w:sz w:val="28"/>
          <w:szCs w:val="28"/>
          <w:u w:val="single"/>
          <w:lang w:val="en-US"/>
        </w:rPr>
        <w:t xml:space="preserve"> Splice</w:t>
      </w:r>
    </w:p>
    <w:p w14:paraId="28B78F55">
      <w:pPr>
        <w:numPr>
          <w:ilvl w:val="0"/>
          <w:numId w:val="0"/>
        </w:numPr>
        <w:ind w:left="0" w:firstLine="0"/>
        <w:rPr>
          <w:rFonts w:ascii="Arial" w:hAnsi="Arial"/>
          <w:i/>
          <w:iCs/>
          <w:sz w:val="28"/>
          <w:szCs w:val="28"/>
          <w:u w:val="single"/>
          <w:lang w:val="ru-RU"/>
        </w:rPr>
      </w:pPr>
    </w:p>
    <w:p w14:paraId="19C13607">
      <w:pPr>
        <w:numPr>
          <w:ilvl w:val="0"/>
          <w:numId w:val="9"/>
        </w:numPr>
        <w:ind w:left="420" w:hanging="42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Удалите из массива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[2, 5, 9] элемент 5.</w:t>
      </w:r>
    </w:p>
    <w:p w14:paraId="39D1DD0A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ru-RU"/>
        </w:rPr>
      </w:pPr>
    </w:p>
    <w:p w14:paraId="04D53B53">
      <w:pPr>
        <w:numPr>
          <w:ilvl w:val="0"/>
          <w:numId w:val="6"/>
        </w:numPr>
        <w:ind w:left="420" w:hanging="42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 xml:space="preserve"> Дан следующий массив: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 xml:space="preserve">   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[1, 2, 3, 4, 5]</w:t>
      </w:r>
    </w:p>
    <w:p w14:paraId="02027DEC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</w:p>
    <w:p w14:paraId="371D88C8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С помощью метода splice сделайте из него массив:</w:t>
      </w:r>
    </w:p>
    <w:p w14:paraId="4F00EEA4">
      <w:pPr>
        <w:numPr>
          <w:ilvl w:val="0"/>
          <w:numId w:val="0"/>
        </w:numPr>
        <w:ind w:left="0" w:firstLine="708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[1, 'a', 'b', 2, 3, 4, 'c', 5, 'e']</w:t>
      </w:r>
    </w:p>
    <w:p w14:paraId="41E8AD34">
      <w:pPr>
        <w:numPr>
          <w:ilvl w:val="0"/>
          <w:numId w:val="0"/>
        </w:numPr>
        <w:ind w:left="0" w:firstLine="708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</w:p>
    <w:p w14:paraId="254C796F">
      <w:pPr>
        <w:numPr>
          <w:ilvl w:val="0"/>
          <w:numId w:val="10"/>
        </w:numPr>
        <w:ind w:left="420" w:leftChars="0" w:hanging="420" w:firstLineChars="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Arial" w:hAnsi="Arial"/>
          <w:i w:val="0"/>
          <w:iCs w:val="0"/>
          <w:sz w:val="28"/>
          <w:szCs w:val="28"/>
          <w:u w:val="none"/>
          <w:lang w:val="ru-RU"/>
        </w:rPr>
        <w:t>Задача из реальной жизни:</w:t>
      </w:r>
    </w:p>
    <w:p w14:paraId="1817843B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Arial" w:hAnsi="Arial"/>
          <w:i w:val="0"/>
          <w:iCs w:val="0"/>
          <w:sz w:val="28"/>
          <w:szCs w:val="28"/>
          <w:u w:val="none"/>
          <w:lang w:val="en-US"/>
        </w:rPr>
        <w:t>Добавление нового элемента в середину списка.</w:t>
      </w:r>
      <w:r>
        <w:rPr>
          <w:rFonts w:hint="default" w:ascii="Arial" w:hAnsi="Arial"/>
          <w:i w:val="0"/>
          <w:iCs w:val="0"/>
          <w:sz w:val="28"/>
          <w:szCs w:val="28"/>
          <w:u w:val="none"/>
          <w:lang w:val="ru-RU"/>
        </w:rPr>
        <w:t xml:space="preserve"> (По алфавиту)</w:t>
      </w:r>
    </w:p>
    <w:p w14:paraId="1226493C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 w:val="0"/>
          <w:iCs w:val="0"/>
          <w:sz w:val="28"/>
          <w:szCs w:val="28"/>
          <w:u w:val="none"/>
          <w:lang w:val="ru-RU"/>
        </w:rPr>
      </w:pPr>
    </w:p>
    <w:p w14:paraId="0A98DAE7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 w:val="0"/>
          <w:iCs w:val="0"/>
          <w:color w:val="0000FF"/>
          <w:sz w:val="28"/>
          <w:szCs w:val="28"/>
          <w:u w:val="none"/>
          <w:lang w:val="ru-RU"/>
        </w:rPr>
      </w:pPr>
      <w:r>
        <w:rPr>
          <w:rFonts w:hint="default" w:ascii="Arial" w:hAnsi="Arial"/>
          <w:i w:val="0"/>
          <w:iCs w:val="0"/>
          <w:color w:val="0000FF"/>
          <w:sz w:val="28"/>
          <w:szCs w:val="28"/>
          <w:u w:val="none"/>
          <w:lang w:val="ru-RU"/>
        </w:rPr>
        <w:t>const users = ["Аня", "Боря", "Дима"];</w:t>
      </w:r>
    </w:p>
    <w:p w14:paraId="142A6F31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 w:val="0"/>
          <w:iCs w:val="0"/>
          <w:color w:val="0000FF"/>
          <w:sz w:val="28"/>
          <w:szCs w:val="28"/>
          <w:u w:val="none"/>
          <w:lang w:val="ru-RU"/>
        </w:rPr>
      </w:pPr>
      <w:r>
        <w:rPr>
          <w:rFonts w:hint="default" w:ascii="Arial" w:hAnsi="Arial"/>
          <w:i w:val="0"/>
          <w:iCs w:val="0"/>
          <w:color w:val="0000FF"/>
          <w:sz w:val="28"/>
          <w:szCs w:val="28"/>
          <w:u w:val="none"/>
          <w:lang w:val="ru-RU"/>
        </w:rPr>
        <w:t>// Вставляем "Вася" между "Борей" и "Димычем"</w:t>
      </w:r>
    </w:p>
    <w:p w14:paraId="2D04271E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 w:val="0"/>
          <w:iCs w:val="0"/>
          <w:color w:val="0000FF"/>
          <w:sz w:val="28"/>
          <w:szCs w:val="28"/>
          <w:u w:val="none"/>
          <w:lang w:val="ru-RU"/>
        </w:rPr>
      </w:pPr>
      <w:r>
        <w:rPr>
          <w:rFonts w:hint="default" w:ascii="Arial" w:hAnsi="Arial"/>
          <w:i w:val="0"/>
          <w:iCs w:val="0"/>
          <w:color w:val="0000FF"/>
          <w:sz w:val="28"/>
          <w:szCs w:val="28"/>
          <w:u w:val="none"/>
          <w:lang w:val="ru-RU"/>
        </w:rPr>
        <w:t>users.splice(2, 0, "Вася");</w:t>
      </w:r>
    </w:p>
    <w:p w14:paraId="2F55858A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 w:val="0"/>
          <w:iCs w:val="0"/>
          <w:color w:val="0000FF"/>
          <w:sz w:val="28"/>
          <w:szCs w:val="28"/>
          <w:u w:val="none"/>
          <w:lang w:val="ru-RU"/>
        </w:rPr>
      </w:pPr>
      <w:r>
        <w:rPr>
          <w:rFonts w:hint="default" w:ascii="Arial" w:hAnsi="Arial"/>
          <w:i w:val="0"/>
          <w:iCs w:val="0"/>
          <w:color w:val="0000FF"/>
          <w:sz w:val="28"/>
          <w:szCs w:val="28"/>
          <w:u w:val="none"/>
          <w:lang w:val="ru-RU"/>
        </w:rPr>
        <w:t>console.log(users); // ["Аня", "Боря", "Вася", "Дима"]</w:t>
      </w:r>
    </w:p>
    <w:p w14:paraId="333FD86B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 w:val="0"/>
          <w:iCs w:val="0"/>
          <w:color w:val="0000FF"/>
          <w:sz w:val="28"/>
          <w:szCs w:val="28"/>
          <w:u w:val="none"/>
          <w:lang w:val="ru-RU"/>
        </w:rPr>
      </w:pPr>
    </w:p>
    <w:p w14:paraId="71BB0849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</w:p>
    <w:p w14:paraId="7A47D13C">
      <w:pPr>
        <w:widowControl/>
        <w:numPr>
          <w:ilvl w:val="0"/>
          <w:numId w:val="10"/>
        </w:numPr>
        <w:suppressAutoHyphens/>
        <w:bidi w:val="0"/>
        <w:spacing w:before="0" w:after="0"/>
        <w:ind w:left="420" w:leftChars="0" w:hanging="420" w:firstLineChars="0"/>
        <w:jc w:val="left"/>
        <w:rPr>
          <w:rFonts w:hint="default" w:ascii="Arial" w:hAnsi="Arial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 Управление списками (Todo-листы, корзина товаров)</w:t>
      </w:r>
    </w:p>
    <w:p w14:paraId="6763D261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Задача: Удаление элемента из списка по индексу.</w:t>
      </w:r>
    </w:p>
    <w:p w14:paraId="1029EC1B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 w:val="0"/>
          <w:iCs w:val="0"/>
          <w:color w:val="0000FF"/>
          <w:sz w:val="28"/>
          <w:szCs w:val="28"/>
          <w:u w:val="none"/>
          <w:lang w:val="ru-RU"/>
        </w:rPr>
      </w:pPr>
    </w:p>
    <w:p w14:paraId="3F01CD78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 w:val="0"/>
          <w:iCs w:val="0"/>
          <w:color w:val="0000FF"/>
          <w:sz w:val="28"/>
          <w:szCs w:val="28"/>
          <w:u w:val="none"/>
          <w:lang w:val="ru-RU"/>
        </w:rPr>
      </w:pPr>
      <w:r>
        <w:rPr>
          <w:rFonts w:hint="default" w:ascii="Arial" w:hAnsi="Arial"/>
          <w:i w:val="0"/>
          <w:iCs w:val="0"/>
          <w:color w:val="0000FF"/>
          <w:sz w:val="28"/>
          <w:szCs w:val="28"/>
          <w:u w:val="none"/>
          <w:lang w:val="ru-RU"/>
        </w:rPr>
        <w:t>const todoList = ["Покушать", "Поработать", "Поспать"];</w:t>
      </w:r>
    </w:p>
    <w:p w14:paraId="7AF17DA9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 w:val="0"/>
          <w:iCs w:val="0"/>
          <w:color w:val="0000FF"/>
          <w:sz w:val="28"/>
          <w:szCs w:val="28"/>
          <w:u w:val="none"/>
          <w:lang w:val="ru-RU"/>
        </w:rPr>
      </w:pPr>
    </w:p>
    <w:p w14:paraId="13E8FE7F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// Удаляем вторую задачу (индекс 1)</w:t>
      </w:r>
    </w:p>
    <w:p w14:paraId="34C347AD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 w:val="0"/>
          <w:iCs w:val="0"/>
          <w:color w:val="0000FF"/>
          <w:sz w:val="28"/>
          <w:szCs w:val="28"/>
          <w:u w:val="none"/>
          <w:lang w:val="ru-RU"/>
        </w:rPr>
      </w:pPr>
      <w:r>
        <w:rPr>
          <w:rFonts w:hint="default" w:ascii="Arial" w:hAnsi="Arial"/>
          <w:i w:val="0"/>
          <w:iCs w:val="0"/>
          <w:color w:val="0000FF"/>
          <w:sz w:val="28"/>
          <w:szCs w:val="28"/>
          <w:u w:val="none"/>
          <w:lang w:val="ru-RU"/>
        </w:rPr>
        <w:t>const deletedTask = todoList.splice(1, 1);</w:t>
      </w:r>
    </w:p>
    <w:p w14:paraId="52B96B07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 w:val="0"/>
          <w:iCs w:val="0"/>
          <w:color w:val="0000FF"/>
          <w:sz w:val="28"/>
          <w:szCs w:val="28"/>
          <w:u w:val="none"/>
          <w:lang w:val="ru-RU"/>
        </w:rPr>
      </w:pPr>
      <w:r>
        <w:rPr>
          <w:rFonts w:hint="default" w:ascii="Arial" w:hAnsi="Arial"/>
          <w:i w:val="0"/>
          <w:iCs w:val="0"/>
          <w:color w:val="0000FF"/>
          <w:sz w:val="28"/>
          <w:szCs w:val="28"/>
          <w:u w:val="none"/>
          <w:lang w:val="ru-RU"/>
        </w:rPr>
        <w:t>console.log(todoList); // ["Покушать", "Поспать"]</w:t>
      </w:r>
    </w:p>
    <w:p w14:paraId="5AB85495">
      <w:pPr>
        <w:widowControl/>
        <w:numPr>
          <w:numId w:val="0"/>
        </w:numPr>
        <w:suppressAutoHyphens/>
        <w:bidi w:val="0"/>
        <w:spacing w:before="0" w:after="0"/>
        <w:jc w:val="left"/>
        <w:rPr>
          <w:rFonts w:hint="default" w:ascii="Arial" w:hAnsi="Arial"/>
          <w:i w:val="0"/>
          <w:iCs w:val="0"/>
          <w:color w:val="0000FF"/>
          <w:sz w:val="28"/>
          <w:szCs w:val="28"/>
          <w:u w:val="none"/>
          <w:lang w:val="ru-RU"/>
        </w:rPr>
      </w:pPr>
      <w:r>
        <w:rPr>
          <w:rFonts w:hint="default" w:ascii="Arial" w:hAnsi="Arial"/>
          <w:i w:val="0"/>
          <w:iCs w:val="0"/>
          <w:color w:val="0000FF"/>
          <w:sz w:val="28"/>
          <w:szCs w:val="28"/>
          <w:u w:val="none"/>
          <w:lang w:val="ru-RU"/>
        </w:rPr>
        <w:t>console.log("Удалено:", deletedTask); // ["Поработать"]</w:t>
      </w:r>
    </w:p>
    <w:p w14:paraId="48D70868">
      <w:pPr>
        <w:numPr>
          <w:ilvl w:val="0"/>
          <w:numId w:val="0"/>
        </w:numPr>
        <w:ind w:left="0" w:firstLine="708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</w:p>
    <w:p w14:paraId="550768ED">
      <w:pPr>
        <w:numPr>
          <w:ilvl w:val="0"/>
          <w:numId w:val="1"/>
        </w:numPr>
        <w:ind w:left="0" w:firstLine="0"/>
        <w:rPr>
          <w:rFonts w:ascii="Arial" w:hAnsi="Arial"/>
          <w:i/>
          <w:iCs/>
          <w:sz w:val="28"/>
          <w:szCs w:val="28"/>
          <w:u w:val="single"/>
          <w:lang w:val="ru-RU"/>
        </w:rPr>
      </w:pPr>
      <w:r>
        <w:rPr>
          <w:rFonts w:ascii="Arial" w:hAnsi="Arial"/>
          <w:i/>
          <w:iCs/>
          <w:sz w:val="28"/>
          <w:szCs w:val="28"/>
          <w:u w:val="single"/>
          <w:lang w:val="en-US"/>
        </w:rPr>
        <w:t xml:space="preserve">concat </w:t>
      </w:r>
    </w:p>
    <w:p w14:paraId="2290D16F">
      <w:pPr>
        <w:numPr>
          <w:ilvl w:val="0"/>
          <w:numId w:val="0"/>
        </w:numPr>
        <w:ind w:left="0" w:firstLine="708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</w:p>
    <w:p w14:paraId="6DF1C6F9">
      <w:pPr>
        <w:pStyle w:val="13"/>
        <w:keepNext w:val="0"/>
        <w:keepLines w:val="0"/>
        <w:widowControl/>
        <w:numPr>
          <w:ilvl w:val="0"/>
          <w:numId w:val="5"/>
        </w:numPr>
        <w:spacing w:beforeAutospacing="1" w:afterAutospacing="1"/>
        <w:ind w:left="420" w:right="0" w:hanging="420"/>
        <w:jc w:val="left"/>
        <w:rPr>
          <w:rFonts w:ascii="Arial" w:hAnsi="Arial" w:cs="Arial"/>
          <w:i w:val="0"/>
          <w:iCs w:val="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 xml:space="preserve">Обьедините два массива 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[1, 2, 3, 4, 5]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 xml:space="preserve"> и ['orange', 'kiwi', 'apple']</w:t>
      </w:r>
    </w:p>
    <w:p w14:paraId="468E42A6">
      <w:pPr>
        <w:pStyle w:val="13"/>
        <w:keepNext w:val="0"/>
        <w:keepLines w:val="0"/>
        <w:widowControl/>
        <w:numPr>
          <w:ilvl w:val="0"/>
          <w:numId w:val="0"/>
        </w:numPr>
        <w:spacing w:beforeAutospacing="1" w:afterAutospacing="1"/>
        <w:ind w:left="0" w:right="0" w:firstLine="0"/>
        <w:jc w:val="left"/>
        <w:rPr>
          <w:rFonts w:ascii="Arial" w:hAnsi="Arial" w:cs="Arial"/>
          <w:i w:val="0"/>
          <w:iCs w:val="0"/>
          <w:sz w:val="28"/>
          <w:szCs w:val="28"/>
          <w:u w:val="none"/>
          <w:lang w:val="en-US"/>
        </w:rPr>
      </w:pPr>
    </w:p>
    <w:p w14:paraId="448BF5FB">
      <w:pPr>
        <w:numPr>
          <w:ilvl w:val="0"/>
          <w:numId w:val="5"/>
        </w:numPr>
        <w:ind w:left="420" w:hanging="420"/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  <w:t>Имеется исходный массив friends:</w:t>
      </w:r>
    </w:p>
    <w:p w14:paraId="75C69BD1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</w:pPr>
    </w:p>
    <w:p w14:paraId="28DDE54C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  <w:t>const friends = [</w:t>
      </w:r>
    </w:p>
    <w:p w14:paraId="5E015AEF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</w:pPr>
    </w:p>
    <w:p w14:paraId="2D6FEF9E">
      <w:pPr>
        <w:numPr>
          <w:ilvl w:val="0"/>
          <w:numId w:val="0"/>
        </w:numPr>
        <w:ind w:left="0" w:firstLine="140"/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  <w:t>{ name: 'alex', pizzas: ['cheese', 'pepperoni'] },</w:t>
      </w:r>
    </w:p>
    <w:p w14:paraId="2E6B0D21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</w:pPr>
    </w:p>
    <w:p w14:paraId="56CF98A1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  <w:t xml:space="preserve"> { name: 'mike', pizzas: ['salami', 'margarita'] },</w:t>
      </w:r>
    </w:p>
    <w:p w14:paraId="2D1F1DF9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</w:pPr>
    </w:p>
    <w:p w14:paraId="793031DE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  <w:t xml:space="preserve"> { name: 'stas', pizzas: ['meat'] },</w:t>
      </w:r>
    </w:p>
    <w:p w14:paraId="6CDA6BEB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</w:pPr>
    </w:p>
    <w:p w14:paraId="7A3EFDF9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  <w:t xml:space="preserve"> { name: 'anna', pizzas: ['fish'] }</w:t>
      </w:r>
    </w:p>
    <w:p w14:paraId="5E976EBF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</w:pPr>
    </w:p>
    <w:p w14:paraId="009B620F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color w:val="C00000"/>
          <w:sz w:val="28"/>
          <w:szCs w:val="28"/>
          <w:u w:val="none"/>
          <w:lang w:val="en-US"/>
        </w:rPr>
        <w:t>];</w:t>
      </w:r>
    </w:p>
    <w:p w14:paraId="2DA862ED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</w:p>
    <w:p w14:paraId="371F5C75">
      <w:pPr>
        <w:pStyle w:val="13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C00000"/>
          <w:sz w:val="26"/>
          <w:szCs w:val="26"/>
          <w:u w:val="none"/>
          <w:vertAlign w:val="baseline"/>
        </w:rPr>
        <w:t>Напишите функцию, которая принимает массив объектов и возвращает только список всех пицц, которые могут заказать ребята. </w:t>
      </w:r>
    </w:p>
    <w:p w14:paraId="56802BF0">
      <w:pPr>
        <w:keepNext w:val="0"/>
        <w:keepLines w:val="0"/>
        <w:widowControl/>
        <w:suppressLineNumbers w:val="0"/>
        <w:jc w:val="left"/>
      </w:pPr>
    </w:p>
    <w:p w14:paraId="50CB7B48">
      <w:pPr>
        <w:pStyle w:val="13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C00000"/>
          <w:sz w:val="26"/>
          <w:szCs w:val="26"/>
          <w:u w:val="none"/>
          <w:vertAlign w:val="baseline"/>
        </w:rPr>
        <w:t>Нужно получить результат в следующем формате:</w:t>
      </w:r>
    </w:p>
    <w:p w14:paraId="67EAB42C">
      <w:pPr>
        <w:pStyle w:val="13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C00000"/>
          <w:sz w:val="26"/>
          <w:szCs w:val="26"/>
          <w:u w:val="none"/>
          <w:vertAlign w:val="baseline"/>
        </w:rPr>
        <w:t>['cheese', 'pepperoni', 'salami', 'margarita', 'meat', 'fish'];</w:t>
      </w:r>
    </w:p>
    <w:p w14:paraId="0EB2EED4"/>
    <w:p w14:paraId="7E24D666"/>
    <w:p w14:paraId="30A9196E"/>
    <w:p w14:paraId="44E7C13E">
      <w:pPr>
        <w:pStyle w:val="13"/>
        <w:keepNext w:val="0"/>
        <w:keepLines w:val="0"/>
        <w:widowControl/>
        <w:numPr>
          <w:ilvl w:val="0"/>
          <w:numId w:val="1"/>
        </w:numPr>
        <w:spacing w:beforeAutospacing="1" w:afterAutospacing="1"/>
        <w:ind w:left="0" w:right="0" w:firstLine="0"/>
        <w:rPr>
          <w:rFonts w:ascii="Arial" w:hAnsi="Arial" w:cs="Arial"/>
          <w:i/>
          <w:iCs/>
          <w:sz w:val="28"/>
          <w:szCs w:val="28"/>
          <w:u w:val="single"/>
          <w:lang w:val="en-US"/>
        </w:rPr>
      </w:pPr>
      <w:r>
        <w:rPr>
          <w:rFonts w:ascii="Arial" w:hAnsi="Arial" w:cs="Arial"/>
          <w:i/>
          <w:iCs/>
          <w:sz w:val="28"/>
          <w:szCs w:val="28"/>
          <w:u w:val="single"/>
          <w:lang w:val="en-US"/>
        </w:rPr>
        <w:t>for of</w:t>
      </w:r>
      <w:r>
        <w:rPr>
          <w:rFonts w:ascii="Arial" w:hAnsi="Arial" w:cs="Arial"/>
          <w:i/>
          <w:iCs/>
          <w:sz w:val="28"/>
          <w:szCs w:val="28"/>
          <w:u w:val="single"/>
          <w:lang w:val="ru-RU"/>
        </w:rPr>
        <w:t xml:space="preserve"> \ </w:t>
      </w:r>
      <w:r>
        <w:rPr>
          <w:rFonts w:ascii="Arial" w:hAnsi="Arial" w:cs="Arial"/>
          <w:i/>
          <w:iCs/>
          <w:sz w:val="28"/>
          <w:szCs w:val="28"/>
          <w:u w:val="single"/>
          <w:lang w:val="en-US"/>
        </w:rPr>
        <w:t>forEach</w:t>
      </w:r>
      <w:r>
        <w:rPr>
          <w:rFonts w:ascii="Arial" w:hAnsi="Arial" w:cs="Arial"/>
          <w:i/>
          <w:iCs/>
          <w:sz w:val="28"/>
          <w:szCs w:val="28"/>
          <w:u w:val="single"/>
          <w:lang w:val="ru-RU"/>
        </w:rPr>
        <w:t xml:space="preserve"> дополнительно</w:t>
      </w:r>
    </w:p>
    <w:p w14:paraId="5103253F">
      <w:pPr>
        <w:numPr>
          <w:ilvl w:val="0"/>
          <w:numId w:val="0"/>
        </w:numPr>
        <w:ind w:left="0" w:firstLine="0"/>
        <w:rPr>
          <w:lang w:val="en-US"/>
        </w:rPr>
      </w:pPr>
    </w:p>
    <w:p w14:paraId="7E675A5D">
      <w:pPr>
        <w:pStyle w:val="13"/>
        <w:keepNext w:val="0"/>
        <w:keepLines w:val="0"/>
        <w:widowControl/>
        <w:numPr>
          <w:ilvl w:val="0"/>
          <w:numId w:val="11"/>
        </w:numPr>
        <w:spacing w:beforeAutospacing="1" w:afterAutospacing="1"/>
        <w:ind w:left="420" w:right="0" w:hanging="420"/>
        <w:jc w:val="left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>Дан массив  ["груши", "яблоки", "сливы", "абрикосы", "апельсины"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, “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>бананы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”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>];</w:t>
      </w:r>
    </w:p>
    <w:p w14:paraId="6E9B1302">
      <w:pPr>
        <w:numPr>
          <w:ilvl w:val="0"/>
          <w:numId w:val="12"/>
        </w:numPr>
        <w:ind w:left="420" w:hanging="4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ru-RU"/>
        </w:rPr>
        <w:t xml:space="preserve">Создайте массив, который содержит слова начинающиеся только на букву </w:t>
      </w:r>
      <w:r>
        <w:rPr>
          <w:rFonts w:ascii="Arial" w:hAnsi="Arial" w:cs="Arial"/>
          <w:sz w:val="28"/>
          <w:szCs w:val="28"/>
          <w:lang w:val="en-US"/>
        </w:rPr>
        <w:t>‘a’</w:t>
      </w:r>
    </w:p>
    <w:p w14:paraId="6AE60B49">
      <w:pPr>
        <w:numPr>
          <w:ilvl w:val="0"/>
          <w:numId w:val="12"/>
        </w:numPr>
        <w:ind w:left="420" w:hanging="4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ru-RU"/>
        </w:rPr>
        <w:t>Создайте массив, который содержит слова длиной 5 символов</w:t>
      </w:r>
    </w:p>
    <w:p w14:paraId="64F41C91">
      <w:pPr>
        <w:numPr>
          <w:ilvl w:val="0"/>
          <w:numId w:val="0"/>
        </w:numPr>
        <w:ind w:left="0" w:firstLine="0"/>
        <w:rPr>
          <w:rFonts w:ascii="Arial" w:hAnsi="Arial" w:cs="Arial"/>
          <w:sz w:val="28"/>
          <w:szCs w:val="28"/>
          <w:lang w:val="ru-RU"/>
        </w:rPr>
      </w:pPr>
    </w:p>
    <w:p w14:paraId="1F9CEC5B">
      <w:pPr>
        <w:numPr>
          <w:ilvl w:val="0"/>
          <w:numId w:val="11"/>
        </w:numPr>
        <w:ind w:left="420" w:hanging="420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 xml:space="preserve">Дан массив  </w:t>
      </w:r>
      <w:r>
        <w:rPr>
          <w:rFonts w:ascii="Arial" w:hAnsi="Arial"/>
          <w:sz w:val="28"/>
          <w:szCs w:val="28"/>
          <w:lang w:val="ru-RU"/>
        </w:rPr>
        <w:t xml:space="preserve"> [</w:t>
      </w:r>
      <w:r>
        <w:rPr>
          <w:rFonts w:ascii="Arial" w:hAnsi="Arial"/>
          <w:sz w:val="28"/>
          <w:szCs w:val="28"/>
          <w:lang w:val="en-US"/>
        </w:rPr>
        <w:t xml:space="preserve">-3, -2, -1, </w:t>
      </w:r>
      <w:r>
        <w:rPr>
          <w:rFonts w:ascii="Arial" w:hAnsi="Arial"/>
          <w:sz w:val="28"/>
          <w:szCs w:val="28"/>
          <w:lang w:val="ru-RU"/>
        </w:rPr>
        <w:t>1, 2, 3, 4, 5]</w:t>
      </w:r>
      <w:r>
        <w:rPr>
          <w:rFonts w:ascii="Arial" w:hAnsi="Arial"/>
          <w:sz w:val="28"/>
          <w:szCs w:val="28"/>
          <w:lang w:val="en-US"/>
        </w:rPr>
        <w:t xml:space="preserve"> </w:t>
      </w:r>
      <w:r>
        <w:rPr>
          <w:rFonts w:ascii="Arial" w:hAnsi="Arial"/>
          <w:sz w:val="28"/>
          <w:szCs w:val="28"/>
          <w:lang w:val="ru-RU"/>
        </w:rPr>
        <w:t xml:space="preserve">создать массивы </w:t>
      </w:r>
    </w:p>
    <w:p w14:paraId="7AD68FB6">
      <w:pPr>
        <w:numPr>
          <w:ilvl w:val="0"/>
          <w:numId w:val="0"/>
        </w:numPr>
        <w:ind w:left="0" w:firstLine="0"/>
        <w:rPr>
          <w:rFonts w:ascii="Arial" w:hAnsi="Arial" w:cs="Arial"/>
          <w:sz w:val="28"/>
          <w:szCs w:val="28"/>
          <w:lang w:val="ru-RU"/>
        </w:rPr>
      </w:pPr>
    </w:p>
    <w:p w14:paraId="5E41E85B">
      <w:pPr>
        <w:numPr>
          <w:ilvl w:val="0"/>
          <w:numId w:val="13"/>
        </w:numPr>
        <w:ind w:left="420" w:hanging="420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/>
          <w:sz w:val="28"/>
          <w:szCs w:val="28"/>
          <w:lang w:val="ru-RU"/>
        </w:rPr>
        <w:t>только с положительными элементами</w:t>
      </w:r>
    </w:p>
    <w:p w14:paraId="2B8316F5">
      <w:pPr>
        <w:numPr>
          <w:ilvl w:val="0"/>
          <w:numId w:val="13"/>
        </w:numPr>
        <w:ind w:left="420" w:hanging="420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/>
          <w:sz w:val="28"/>
          <w:szCs w:val="28"/>
          <w:lang w:val="ru-RU"/>
        </w:rPr>
        <w:t>только с отрицательными</w:t>
      </w:r>
    </w:p>
    <w:p w14:paraId="40A74F8A">
      <w:pPr>
        <w:numPr>
          <w:ilvl w:val="0"/>
          <w:numId w:val="0"/>
        </w:numPr>
        <w:ind w:left="0" w:firstLine="0"/>
        <w:rPr>
          <w:rFonts w:ascii="Arial" w:hAnsi="Arial"/>
          <w:sz w:val="28"/>
          <w:szCs w:val="28"/>
          <w:lang w:val="ru-RU"/>
        </w:rPr>
      </w:pPr>
    </w:p>
    <w:p w14:paraId="27A383F3">
      <w:pPr>
        <w:numPr>
          <w:ilvl w:val="0"/>
          <w:numId w:val="0"/>
        </w:numPr>
        <w:ind w:left="0" w:firstLine="0"/>
        <w:rPr>
          <w:rFonts w:ascii="Arial" w:hAnsi="Arial"/>
          <w:sz w:val="28"/>
          <w:szCs w:val="28"/>
          <w:lang w:val="ru-RU"/>
        </w:rPr>
      </w:pPr>
    </w:p>
    <w:p w14:paraId="41775D56">
      <w:pPr>
        <w:numPr>
          <w:ilvl w:val="0"/>
          <w:numId w:val="11"/>
        </w:numPr>
        <w:ind w:left="420" w:hanging="420"/>
        <w:rPr>
          <w:rFonts w:ascii="Arial" w:hAnsi="Arial" w:cs="Arial"/>
          <w:color w:val="C00000"/>
          <w:sz w:val="28"/>
          <w:szCs w:val="28"/>
          <w:lang w:val="ru-RU"/>
        </w:rPr>
      </w:pPr>
      <w:r>
        <w:rPr>
          <w:rFonts w:ascii="Arial" w:hAnsi="Arial" w:cs="Arial"/>
          <w:color w:val="C00000"/>
          <w:sz w:val="28"/>
          <w:szCs w:val="28"/>
          <w:lang w:val="ru-RU"/>
        </w:rPr>
        <w:t xml:space="preserve">  </w:t>
      </w:r>
      <w:r>
        <w:rPr>
          <w:rFonts w:ascii="Arial" w:hAnsi="Arial"/>
          <w:i w:val="0"/>
          <w:iCs w:val="0"/>
          <w:color w:val="C00000"/>
          <w:sz w:val="28"/>
          <w:szCs w:val="28"/>
          <w:u w:val="none"/>
          <w:lang w:val="ru-RU"/>
        </w:rPr>
        <w:t xml:space="preserve">Дан массив  </w:t>
      </w:r>
      <w:r>
        <w:rPr>
          <w:rFonts w:ascii="Arial" w:hAnsi="Arial"/>
          <w:color w:val="C00000"/>
          <w:sz w:val="28"/>
          <w:szCs w:val="28"/>
          <w:lang w:val="ru-RU"/>
        </w:rPr>
        <w:t> [</w:t>
      </w:r>
      <w:r>
        <w:rPr>
          <w:rFonts w:ascii="Arial" w:hAnsi="Arial"/>
          <w:color w:val="C00000"/>
          <w:sz w:val="28"/>
          <w:szCs w:val="28"/>
          <w:lang w:val="en-US"/>
        </w:rPr>
        <w:t xml:space="preserve">-3, -2, -1, </w:t>
      </w:r>
      <w:r>
        <w:rPr>
          <w:rFonts w:ascii="Arial" w:hAnsi="Arial"/>
          <w:color w:val="C00000"/>
          <w:sz w:val="28"/>
          <w:szCs w:val="28"/>
          <w:lang w:val="ru-RU"/>
        </w:rPr>
        <w:t>1, 2, 3, 4, 5</w:t>
      </w:r>
      <w:r>
        <w:rPr>
          <w:rFonts w:ascii="Arial" w:hAnsi="Arial"/>
          <w:color w:val="C00000"/>
          <w:sz w:val="28"/>
          <w:szCs w:val="28"/>
          <w:lang w:val="en-US"/>
        </w:rPr>
        <w:t xml:space="preserve"> </w:t>
      </w:r>
      <w:r>
        <w:rPr>
          <w:rFonts w:ascii="Arial" w:hAnsi="Arial"/>
          <w:color w:val="C00000"/>
          <w:sz w:val="28"/>
          <w:szCs w:val="28"/>
          <w:lang w:val="ru-RU"/>
        </w:rPr>
        <w:t xml:space="preserve">] </w:t>
      </w:r>
    </w:p>
    <w:p w14:paraId="548B78DA">
      <w:pPr>
        <w:numPr>
          <w:ilvl w:val="0"/>
          <w:numId w:val="0"/>
        </w:numPr>
        <w:ind w:left="0" w:firstLine="0"/>
        <w:rPr>
          <w:rFonts w:ascii="Arial" w:hAnsi="Arial" w:cs="Arial"/>
          <w:color w:val="C00000"/>
          <w:sz w:val="28"/>
          <w:szCs w:val="28"/>
          <w:lang w:val="ru-RU"/>
        </w:rPr>
      </w:pPr>
    </w:p>
    <w:p w14:paraId="331FB3CB">
      <w:pPr>
        <w:numPr>
          <w:ilvl w:val="0"/>
          <w:numId w:val="14"/>
        </w:numPr>
        <w:ind w:left="420" w:hanging="420"/>
        <w:rPr>
          <w:rFonts w:ascii="Arial" w:hAnsi="Arial" w:cs="Arial"/>
          <w:color w:val="C00000"/>
          <w:sz w:val="28"/>
          <w:szCs w:val="28"/>
          <w:lang w:val="ru-RU"/>
        </w:rPr>
      </w:pPr>
      <w:r>
        <w:rPr>
          <w:rFonts w:ascii="Arial" w:hAnsi="Arial"/>
          <w:color w:val="C00000"/>
          <w:sz w:val="28"/>
          <w:szCs w:val="28"/>
          <w:lang w:val="ru-RU"/>
        </w:rPr>
        <w:t>Увеличить каждый элемент массива на 5 и вывести новый массив</w:t>
      </w:r>
    </w:p>
    <w:p w14:paraId="1819501A">
      <w:pPr>
        <w:numPr>
          <w:ilvl w:val="0"/>
          <w:numId w:val="14"/>
        </w:numPr>
        <w:ind w:left="420" w:hanging="420"/>
        <w:rPr>
          <w:rFonts w:ascii="Arial" w:hAnsi="Arial" w:cs="Arial"/>
          <w:color w:val="C00000"/>
          <w:sz w:val="28"/>
          <w:szCs w:val="28"/>
          <w:lang w:val="ru-RU"/>
        </w:rPr>
      </w:pPr>
      <w:r>
        <w:rPr>
          <w:rFonts w:ascii="Arial" w:hAnsi="Arial" w:cs="Arial"/>
          <w:color w:val="C00000"/>
          <w:sz w:val="28"/>
          <w:szCs w:val="28"/>
          <w:lang w:val="ru-RU"/>
        </w:rPr>
        <w:t>Возвести в квадрат каждый элемент и вывести получившийся массив</w:t>
      </w:r>
    </w:p>
    <w:p w14:paraId="61F6A93D">
      <w:pPr>
        <w:numPr>
          <w:ilvl w:val="0"/>
          <w:numId w:val="0"/>
        </w:numPr>
        <w:ind w:left="0" w:firstLine="0"/>
        <w:rPr>
          <w:rFonts w:ascii="Arial" w:hAnsi="Arial" w:cs="Arial"/>
          <w:sz w:val="28"/>
          <w:szCs w:val="28"/>
          <w:lang w:val="ru-RU"/>
        </w:rPr>
      </w:pPr>
    </w:p>
    <w:p w14:paraId="3641689B">
      <w:pPr>
        <w:numPr>
          <w:ilvl w:val="0"/>
          <w:numId w:val="11"/>
        </w:numPr>
        <w:tabs>
          <w:tab w:val="clear" w:pos="425"/>
        </w:tabs>
        <w:ind w:left="420" w:leftChars="0" w:hanging="420" w:firstLineChars="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Имеется исходный массив friends:</w:t>
      </w:r>
    </w:p>
    <w:p w14:paraId="4451C7C7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</w:p>
    <w:p w14:paraId="5DC8204F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const friends = [</w:t>
      </w:r>
    </w:p>
    <w:p w14:paraId="1028E705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</w:p>
    <w:p w14:paraId="0AC467E1">
      <w:pPr>
        <w:numPr>
          <w:ilvl w:val="0"/>
          <w:numId w:val="0"/>
        </w:numPr>
        <w:ind w:left="0" w:firstLine="14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{ name: 'alex', pizzas: ['cheese', 'pepperoni'] },</w:t>
      </w:r>
    </w:p>
    <w:p w14:paraId="4E4F681B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</w:p>
    <w:p w14:paraId="6443BEB7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 xml:space="preserve"> { name: 'mike', pizzas: ['salami', 'margarita'] },</w:t>
      </w:r>
    </w:p>
    <w:p w14:paraId="278132BE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</w:p>
    <w:p w14:paraId="12C32795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 xml:space="preserve"> { name: 'stas', pizzas: ['meat'] },</w:t>
      </w:r>
    </w:p>
    <w:p w14:paraId="05729002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</w:p>
    <w:p w14:paraId="10F10C88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 xml:space="preserve"> { name: 'anna', pizzas: ['fish'] }</w:t>
      </w:r>
    </w:p>
    <w:p w14:paraId="700E2F14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</w:p>
    <w:p w14:paraId="0C27AF59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];</w:t>
      </w:r>
    </w:p>
    <w:p w14:paraId="1B1C003D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en-US"/>
        </w:rPr>
      </w:pPr>
    </w:p>
    <w:p w14:paraId="5F1177D2">
      <w:pPr>
        <w:numPr>
          <w:ilvl w:val="0"/>
          <w:numId w:val="0"/>
        </w:numPr>
        <w:ind w:left="0" w:firstLine="0"/>
        <w:rPr>
          <w:rFonts w:ascii="Arial" w:hAnsi="Arial"/>
          <w:sz w:val="28"/>
          <w:szCs w:val="28"/>
          <w:lang w:val="ru-RU"/>
        </w:rPr>
      </w:pPr>
      <w:r>
        <w:rPr>
          <w:rFonts w:ascii="Arial" w:hAnsi="Arial"/>
          <w:sz w:val="28"/>
          <w:szCs w:val="28"/>
          <w:lang w:val="ru-RU"/>
        </w:rPr>
        <w:t xml:space="preserve">Вывести массив </w:t>
      </w:r>
      <w:r>
        <w:rPr>
          <w:rFonts w:ascii="Arial" w:hAnsi="Arial"/>
          <w:sz w:val="28"/>
          <w:szCs w:val="28"/>
          <w:lang w:val="en-US"/>
        </w:rPr>
        <w:t xml:space="preserve">[‘alex likes  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cheese and pepperoni’, ‘mike likes  salami and margarita’,  ‘stas likes  meat’,  ‘anna likes fish’]</w:t>
      </w:r>
    </w:p>
    <w:p w14:paraId="752578F7">
      <w:pPr>
        <w:numPr>
          <w:ilvl w:val="0"/>
          <w:numId w:val="0"/>
        </w:numPr>
        <w:ind w:left="0" w:firstLine="0"/>
        <w:rPr>
          <w:rFonts w:ascii="Arial" w:hAnsi="Arial"/>
          <w:sz w:val="28"/>
          <w:szCs w:val="28"/>
          <w:lang w:val="ru-RU"/>
        </w:rPr>
      </w:pPr>
    </w:p>
    <w:p w14:paraId="5AD5028B">
      <w:pPr>
        <w:numPr>
          <w:ilvl w:val="0"/>
          <w:numId w:val="0"/>
        </w:numPr>
        <w:ind w:left="0" w:firstLine="0"/>
        <w:rPr>
          <w:rFonts w:ascii="Arial" w:hAnsi="Arial"/>
          <w:sz w:val="28"/>
          <w:szCs w:val="28"/>
          <w:lang w:val="ru-RU"/>
        </w:rPr>
      </w:pPr>
    </w:p>
    <w:p w14:paraId="190602BB">
      <w:pPr>
        <w:numPr>
          <w:ilvl w:val="0"/>
          <w:numId w:val="1"/>
        </w:numPr>
        <w:ind w:left="0" w:firstLine="0"/>
        <w:rPr>
          <w:rFonts w:ascii="Arial" w:hAnsi="Arial" w:cs="Arial"/>
          <w:i/>
          <w:iCs/>
          <w:sz w:val="28"/>
          <w:szCs w:val="28"/>
          <w:u w:val="single"/>
          <w:lang w:val="ru-RU"/>
        </w:rPr>
      </w:pPr>
      <w:r>
        <w:rPr>
          <w:rFonts w:ascii="Arial" w:hAnsi="Arial"/>
          <w:i/>
          <w:iCs/>
          <w:sz w:val="28"/>
          <w:szCs w:val="28"/>
          <w:u w:val="single"/>
          <w:lang w:val="ru-RU"/>
        </w:rPr>
        <w:t>indexOf/lastIndexOf и includes         (Поиск в массиве)</w:t>
      </w:r>
    </w:p>
    <w:p w14:paraId="1C2A2F55">
      <w:pPr>
        <w:numPr>
          <w:ilvl w:val="0"/>
          <w:numId w:val="0"/>
        </w:numPr>
        <w:ind w:left="0" w:firstLine="0"/>
        <w:rPr>
          <w:rFonts w:ascii="Arial" w:hAnsi="Arial"/>
          <w:i/>
          <w:iCs/>
          <w:sz w:val="28"/>
          <w:szCs w:val="28"/>
          <w:u w:val="single"/>
          <w:lang w:val="ru-RU"/>
        </w:rPr>
      </w:pPr>
    </w:p>
    <w:p w14:paraId="6D167F41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ru-RU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>1) Дан массив  ['kiwi', 'apple', 'kiwi',</w:t>
      </w:r>
      <w:r>
        <w:rPr>
          <w:rFonts w:hint="default" w:ascii="Arial" w:hAnsi="Arial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 xml:space="preserve"> 'orange'</w:t>
      </w:r>
      <w:r>
        <w:rPr>
          <w:rFonts w:hint="default" w:ascii="Arial" w:hAnsi="Arial"/>
          <w:i w:val="0"/>
          <w:iCs w:val="0"/>
          <w:sz w:val="28"/>
          <w:szCs w:val="28"/>
          <w:u w:val="none"/>
          <w:lang w:val="en-US"/>
        </w:rPr>
        <w:t xml:space="preserve">, 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 xml:space="preserve"> 'orange',</w:t>
      </w:r>
      <w:r>
        <w:rPr>
          <w:rFonts w:hint="default" w:ascii="Arial" w:hAnsi="Arial"/>
          <w:i w:val="0"/>
          <w:iCs w:val="0"/>
          <w:sz w:val="28"/>
          <w:szCs w:val="28"/>
          <w:u w:val="none"/>
          <w:lang w:val="en-US"/>
        </w:rPr>
        <w:t xml:space="preserve"> 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 xml:space="preserve"> 'kiwi'</w:t>
      </w:r>
      <w:r>
        <w:rPr>
          <w:rFonts w:hint="default" w:ascii="Arial" w:hAnsi="Arial"/>
          <w:i w:val="0"/>
          <w:iCs w:val="0"/>
          <w:sz w:val="28"/>
          <w:szCs w:val="28"/>
          <w:u w:val="none"/>
          <w:lang w:val="en-US"/>
        </w:rPr>
        <w:t xml:space="preserve">, 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 xml:space="preserve"> 'kiwi', 'apple'];</w:t>
      </w:r>
    </w:p>
    <w:p w14:paraId="0B97E543">
      <w:pPr>
        <w:numPr>
          <w:ilvl w:val="0"/>
          <w:numId w:val="0"/>
        </w:numPr>
        <w:ind w:left="0" w:firstLine="0"/>
        <w:rPr>
          <w:rFonts w:ascii="Arial" w:hAnsi="Arial"/>
          <w:i w:val="0"/>
          <w:iCs w:val="0"/>
          <w:sz w:val="28"/>
          <w:szCs w:val="28"/>
          <w:u w:val="none"/>
          <w:lang w:val="ru-RU"/>
        </w:rPr>
      </w:pPr>
    </w:p>
    <w:p w14:paraId="6A4FB873">
      <w:pPr>
        <w:numPr>
          <w:ilvl w:val="0"/>
          <w:numId w:val="15"/>
        </w:numPr>
        <w:ind w:left="840" w:hanging="420"/>
        <w:rPr>
          <w:rFonts w:ascii="Arial" w:hAnsi="Arial"/>
          <w:i w:val="0"/>
          <w:iCs w:val="0"/>
          <w:sz w:val="28"/>
          <w:szCs w:val="28"/>
          <w:u w:val="none"/>
          <w:lang w:val="ru-RU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>Проверить содержится ли в нем элемент 'kiwi'</w:t>
      </w:r>
    </w:p>
    <w:p w14:paraId="7D2CC391">
      <w:pPr>
        <w:numPr>
          <w:ilvl w:val="0"/>
          <w:numId w:val="15"/>
        </w:numPr>
        <w:ind w:left="840" w:hanging="420"/>
        <w:rPr>
          <w:rFonts w:ascii="Arial" w:hAnsi="Arial"/>
          <w:i w:val="0"/>
          <w:iCs w:val="0"/>
          <w:sz w:val="28"/>
          <w:szCs w:val="28"/>
          <w:u w:val="none"/>
          <w:lang w:val="ru-RU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>Узнать индекс</w:t>
      </w:r>
      <w:r>
        <w:rPr>
          <w:rFonts w:hint="default" w:ascii="Arial" w:hAnsi="Arial"/>
          <w:i w:val="0"/>
          <w:iCs w:val="0"/>
          <w:sz w:val="28"/>
          <w:szCs w:val="28"/>
          <w:u w:val="none"/>
          <w:lang w:val="ru-RU"/>
        </w:rPr>
        <w:t xml:space="preserve">ы </w:t>
      </w: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>элемента 'orange'</w:t>
      </w:r>
    </w:p>
    <w:p w14:paraId="571D4B6A">
      <w:pPr>
        <w:numPr>
          <w:ilvl w:val="0"/>
          <w:numId w:val="15"/>
        </w:numPr>
        <w:ind w:left="840" w:hanging="420"/>
        <w:rPr>
          <w:rFonts w:ascii="Arial" w:hAnsi="Arial"/>
          <w:i w:val="0"/>
          <w:iCs w:val="0"/>
          <w:sz w:val="28"/>
          <w:szCs w:val="28"/>
          <w:u w:val="none"/>
          <w:lang w:val="ru-RU"/>
        </w:rPr>
      </w:pPr>
      <w:r>
        <w:rPr>
          <w:rFonts w:ascii="Arial" w:hAnsi="Arial"/>
          <w:i w:val="0"/>
          <w:iCs w:val="0"/>
          <w:sz w:val="28"/>
          <w:szCs w:val="28"/>
          <w:u w:val="none"/>
          <w:lang w:val="ru-RU"/>
        </w:rPr>
        <w:t>Создать массив без повторений  ['kiwi', 'apple',  'orange'</w:t>
      </w:r>
      <w:r>
        <w:rPr>
          <w:rFonts w:ascii="Arial" w:hAnsi="Arial"/>
          <w:i w:val="0"/>
          <w:iCs w:val="0"/>
          <w:sz w:val="28"/>
          <w:szCs w:val="28"/>
          <w:u w:val="none"/>
          <w:lang w:val="en-US"/>
        </w:rPr>
        <w:t>]</w:t>
      </w:r>
    </w:p>
    <w:p w14:paraId="43BB972E">
      <w:pPr>
        <w:widowControl/>
        <w:numPr>
          <w:numId w:val="0"/>
        </w:numPr>
        <w:tabs>
          <w:tab w:val="left" w:pos="840"/>
        </w:tabs>
        <w:suppressAutoHyphens/>
        <w:bidi w:val="0"/>
        <w:spacing w:before="0" w:after="0"/>
        <w:jc w:val="left"/>
        <w:rPr>
          <w:rFonts w:hint="default" w:ascii="Arial" w:hAnsi="Arial"/>
          <w:i w:val="0"/>
          <w:iCs w:val="0"/>
          <w:sz w:val="28"/>
          <w:szCs w:val="28"/>
          <w:u w:val="none"/>
          <w:lang w:val="en-US"/>
        </w:rPr>
      </w:pPr>
    </w:p>
    <w:sectPr>
      <w:pgSz w:w="11906" w:h="16838"/>
      <w:pgMar w:top="720" w:right="720" w:bottom="720" w:left="72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CC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Sub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  <w:color w:val="auto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C3693407"/>
    <w:multiLevelType w:val="singleLevel"/>
    <w:tmpl w:val="C369340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6">
    <w:nsid w:val="0248C179"/>
    <w:multiLevelType w:val="multilevel"/>
    <w:tmpl w:val="0248C17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7">
    <w:nsid w:val="03D62ECE"/>
    <w:multiLevelType w:val="multilevel"/>
    <w:tmpl w:val="03D62E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8">
    <w:nsid w:val="1D5FAA3A"/>
    <w:multiLevelType w:val="singleLevel"/>
    <w:tmpl w:val="1D5FAA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9">
    <w:nsid w:val="25B654F3"/>
    <w:multiLevelType w:val="multilevel"/>
    <w:tmpl w:val="25B654F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0">
    <w:nsid w:val="2A8F537B"/>
    <w:multiLevelType w:val="multilevel"/>
    <w:tmpl w:val="2A8F53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  <w:color w:val="auto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1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2">
    <w:nsid w:val="5A241D34"/>
    <w:multiLevelType w:val="multilevel"/>
    <w:tmpl w:val="5A241D3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3">
    <w:nsid w:val="72183CF9"/>
    <w:multiLevelType w:val="multilevel"/>
    <w:tmpl w:val="72183CF9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4">
    <w:nsid w:val="7A7E2F1A"/>
    <w:multiLevelType w:val="singleLevel"/>
    <w:tmpl w:val="7A7E2F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11"/>
  </w:num>
  <w:num w:numId="5">
    <w:abstractNumId w:val="2"/>
  </w:num>
  <w:num w:numId="6">
    <w:abstractNumId w:val="1"/>
  </w:num>
  <w:num w:numId="7">
    <w:abstractNumId w:val="9"/>
  </w:num>
  <w:num w:numId="8">
    <w:abstractNumId w:val="3"/>
  </w:num>
  <w:num w:numId="9">
    <w:abstractNumId w:val="7"/>
  </w:num>
  <w:num w:numId="10">
    <w:abstractNumId w:val="14"/>
  </w:num>
  <w:num w:numId="11">
    <w:abstractNumId w:val="13"/>
  </w:num>
  <w:num w:numId="12">
    <w:abstractNumId w:val="6"/>
  </w:num>
  <w:num w:numId="13">
    <w:abstractNumId w:val="0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335603"/>
    <w:rsid w:val="298A088D"/>
    <w:rsid w:val="2D8F3B81"/>
    <w:rsid w:val="597B3E5D"/>
    <w:rsid w:val="673925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widowControl/>
      <w:suppressAutoHyphens/>
      <w:bidi w:val="0"/>
      <w:spacing w:beforeAutospacing="1" w:afterAutospacing="1"/>
      <w:jc w:val="left"/>
    </w:pPr>
    <w:rPr>
      <w:rFonts w:ascii="SimSun" w:hAnsi="SimSun" w:eastAsia="SimSun" w:cs="SimSun"/>
      <w:b/>
      <w:bCs/>
      <w:i/>
      <w:iCs/>
      <w:color w:val="auto"/>
      <w:kern w:val="0"/>
      <w:sz w:val="36"/>
      <w:szCs w:val="36"/>
      <w:lang w:val="en-US" w:eastAsia="zh-CN" w:bidi="ar-SA"/>
    </w:rPr>
  </w:style>
  <w:style w:type="paragraph" w:styleId="3">
    <w:name w:val="heading 3"/>
    <w:next w:val="1"/>
    <w:semiHidden/>
    <w:unhideWhenUsed/>
    <w:qFormat/>
    <w:uiPriority w:val="0"/>
    <w:pPr>
      <w:widowControl/>
      <w:suppressAutoHyphens/>
      <w:bidi w:val="0"/>
      <w:spacing w:beforeAutospacing="1" w:afterAutospacing="1"/>
      <w:jc w:val="left"/>
    </w:pPr>
    <w:rPr>
      <w:rFonts w:ascii="SimSun" w:hAnsi="SimSun" w:eastAsia="SimSun" w:cs="SimSun"/>
      <w:b/>
      <w:bCs/>
      <w:color w:val="auto"/>
      <w:kern w:val="0"/>
      <w:sz w:val="26"/>
      <w:szCs w:val="26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0">
    <w:name w:val="Body Text"/>
    <w:basedOn w:val="1"/>
    <w:qFormat/>
    <w:uiPriority w:val="0"/>
    <w:pPr>
      <w:spacing w:before="0" w:after="140" w:line="276" w:lineRule="auto"/>
    </w:p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2">
    <w:name w:val="List"/>
    <w:basedOn w:val="10"/>
    <w:qFormat/>
    <w:uiPriority w:val="0"/>
    <w:rPr>
      <w:rFonts w:cs="Lucida Sans"/>
    </w:rPr>
  </w:style>
  <w:style w:type="paragraph" w:styleId="13">
    <w:name w:val="Normal (Web)"/>
    <w:qFormat/>
    <w:uiPriority w:val="0"/>
    <w:pPr>
      <w:widowControl/>
      <w:suppressAutoHyphens/>
      <w:bidi w:val="0"/>
      <w:spacing w:beforeAutospacing="1" w:afterAutospacing="1"/>
      <w:ind w:left="0" w:right="0" w:firstLine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1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15">
    <w:name w:val="Интернет-ссылка"/>
    <w:basedOn w:val="4"/>
    <w:qFormat/>
    <w:uiPriority w:val="0"/>
    <w:rPr>
      <w:color w:val="0000FF"/>
      <w:u w:val="single"/>
    </w:rPr>
  </w:style>
  <w:style w:type="character" w:customStyle="1" w:styleId="16">
    <w:name w:val="Посещённая гиперссылка"/>
    <w:qFormat/>
    <w:uiPriority w:val="0"/>
    <w:rPr>
      <w:color w:val="800000"/>
      <w:u w:val="single"/>
      <w:lang w:val="zh-CN" w:eastAsia="zh-CN" w:bidi="zh-CN"/>
    </w:rPr>
  </w:style>
  <w:style w:type="paragraph" w:customStyle="1" w:styleId="17">
    <w:name w:val="Заголовок"/>
    <w:basedOn w:val="1"/>
    <w:next w:val="10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8">
    <w:name w:val="Указатель1"/>
    <w:basedOn w:val="1"/>
    <w:qFormat/>
    <w:uiPriority w:val="0"/>
    <w:pPr>
      <w:suppressLineNumbers/>
    </w:pPr>
    <w:rPr>
      <w:rFonts w:cs="Lucida Sans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487</Words>
  <Characters>2807</Characters>
  <Paragraphs>67</Paragraphs>
  <TotalTime>125</TotalTime>
  <ScaleCrop>false</ScaleCrop>
  <LinksUpToDate>false</LinksUpToDate>
  <CharactersWithSpaces>3248</CharactersWithSpaces>
  <Application>WPS Office_12.2.0.21179_F1E327BC-269C-435d-A152-05C5408002CA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2024-05-07T12:56:00Z</dcterms:created>
  <dc:creator>Asus</dc:creator>
  <cp:lastModifiedBy>Nikolai Protski</cp:lastModifiedBy>
  <dcterms:modified xsi:type="dcterms:W3CDTF">2025-05-22T18:10:18Z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E3047461648041D085CEB05ED4F7EA8A_12</vt:lpwstr>
  </property>
  <property fmtid="{D5CDD505-2E9C-101B-9397-08002B2CF9AE}" pid="3" name="KSOProductBuildVer">
    <vt:lpwstr>1049-12.2.0.21179</vt:lpwstr>
  </property>
</Properties>
</file>